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8D6202" w:rsidR="008D6202" w:rsidP="008D6202" w:rsidRDefault="008D6202" w14:paraId="66CDF8C5" wp14:textId="3112296F">
      <w:pPr>
        <w:jc w:val="center"/>
        <w:rPr>
          <w:rFonts w:ascii="Times New Roman" w:hAnsi="Times New Roman"/>
          <w:sz w:val="36"/>
          <w:szCs w:val="36"/>
        </w:rPr>
      </w:pPr>
      <w:r w:rsidRPr="2BB3FE7B" w:rsidR="6D540520">
        <w:rPr>
          <w:rFonts w:ascii="Times New Roman" w:hAnsi="Times New Roman"/>
          <w:sz w:val="36"/>
          <w:szCs w:val="36"/>
        </w:rPr>
        <w:t xml:space="preserve">          </w:t>
      </w:r>
      <w:r w:rsidRPr="2BB3FE7B" w:rsidR="008D6202">
        <w:rPr>
          <w:rFonts w:ascii="Times New Roman" w:hAnsi="Times New Roman"/>
          <w:sz w:val="36"/>
          <w:szCs w:val="36"/>
        </w:rPr>
        <w:t>VR8 &amp; VR9 Judges</w:t>
      </w:r>
      <w:r w:rsidRPr="2BB3FE7B" w:rsidR="702F633D">
        <w:rPr>
          <w:rFonts w:ascii="Times New Roman" w:hAnsi="Times New Roman"/>
          <w:sz w:val="36"/>
          <w:szCs w:val="36"/>
        </w:rPr>
        <w:t xml:space="preserve">  </w:t>
      </w:r>
    </w:p>
    <w:p xmlns:wp14="http://schemas.microsoft.com/office/word/2010/wordml" w:rsidRPr="008D6202" w:rsidR="008D6202" w:rsidP="008D6202" w:rsidRDefault="008D6202" w14:paraId="6A1B83C8" wp14:textId="77777777">
      <w:pPr>
        <w:jc w:val="center"/>
        <w:rPr>
          <w:rFonts w:ascii="Times New Roman" w:hAnsi="Times New Roman"/>
        </w:rPr>
      </w:pPr>
      <w:r w:rsidRPr="349EF31B" w:rsidR="008D6202">
        <w:rPr>
          <w:rFonts w:ascii="Times New Roman" w:hAnsi="Times New Roman"/>
        </w:rPr>
        <w:t>(</w:t>
      </w:r>
      <w:r w:rsidRPr="349EF31B" w:rsidR="008D6202">
        <w:rPr>
          <w:rFonts w:ascii="Times New Roman" w:hAnsi="Times New Roman"/>
        </w:rPr>
        <w:t>subject</w:t>
      </w:r>
      <w:r w:rsidRPr="349EF31B" w:rsidR="008D6202">
        <w:rPr>
          <w:rFonts w:ascii="Times New Roman" w:hAnsi="Times New Roman"/>
        </w:rPr>
        <w:t xml:space="preserve"> to change)</w:t>
      </w:r>
    </w:p>
    <w:p w:rsidR="349EF31B" w:rsidP="349EF31B" w:rsidRDefault="349EF31B" w14:paraId="3C5F7EEE" w14:textId="103C238A">
      <w:pPr>
        <w:pStyle w:val="Normal"/>
        <w:rPr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85"/>
        <w:gridCol w:w="3476"/>
        <w:gridCol w:w="3489"/>
      </w:tblGrid>
      <w:tr xmlns:wp14="http://schemas.microsoft.com/office/word/2010/wordml" w:rsidR="008D6202" w:rsidTr="5FD38171" w14:paraId="0ACCEC2E" wp14:textId="77777777">
        <w:trPr>
          <w:trHeight w:val="300"/>
        </w:trPr>
        <w:tc>
          <w:tcPr>
            <w:tcW w:w="2385" w:type="dxa"/>
            <w:tcMar/>
          </w:tcPr>
          <w:p w:rsidR="7976F300" w:rsidP="7976F300" w:rsidRDefault="7976F300" w14:paraId="4A71A397" w14:textId="18FD2D28">
            <w:pPr>
              <w:pStyle w:val="NormalNumber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240" w:afterAutospacing="off" w:line="360" w:lineRule="auto"/>
              <w:ind w:right="0"/>
              <w:jc w:val="left"/>
              <w:rPr>
                <w:rFonts w:ascii="Times New Roman" w:hAnsi="Times New Roman"/>
                <w:sz w:val="24"/>
                <w:szCs w:val="24"/>
                <w:lang w:val="en-CA"/>
              </w:rPr>
            </w:pPr>
          </w:p>
        </w:tc>
        <w:tc>
          <w:tcPr>
            <w:tcW w:w="3476" w:type="dxa"/>
            <w:tcMar/>
          </w:tcPr>
          <w:p w:rsidRPr="000C4965" w:rsidR="008D6202" w:rsidP="000C4965" w:rsidRDefault="000C4965" w14:paraId="3508D569" wp14:textId="77777777">
            <w:pPr>
              <w:pStyle w:val="NormalNumber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lang w:val="en-CA"/>
              </w:rPr>
            </w:pPr>
            <w:r w:rsidRPr="000C4965">
              <w:rPr>
                <w:rFonts w:ascii="Times New Roman" w:hAnsi="Times New Roman"/>
                <w:lang w:val="en-CA"/>
              </w:rPr>
              <w:t>VR8</w:t>
            </w:r>
          </w:p>
        </w:tc>
        <w:tc>
          <w:tcPr>
            <w:tcW w:w="3489" w:type="dxa"/>
            <w:tcMar/>
          </w:tcPr>
          <w:p w:rsidRPr="000C4965" w:rsidR="008D6202" w:rsidP="000C4965" w:rsidRDefault="000C4965" w14:paraId="13439EE9" wp14:textId="77777777">
            <w:pPr>
              <w:pStyle w:val="NormalNumber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lang w:val="en-CA"/>
              </w:rPr>
            </w:pPr>
            <w:r>
              <w:rPr>
                <w:rFonts w:ascii="Times New Roman" w:hAnsi="Times New Roman"/>
                <w:lang w:val="en-CA"/>
              </w:rPr>
              <w:t>VR9</w:t>
            </w:r>
          </w:p>
        </w:tc>
      </w:tr>
      <w:tr w:rsidR="62BCEF04" w:rsidTr="5FD38171" w14:paraId="50FA28F6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30BB4666" w14:textId="75CDC7DE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9</w:t>
            </w:r>
          </w:p>
        </w:tc>
        <w:tc>
          <w:tcPr>
            <w:tcW w:w="3476" w:type="dxa"/>
            <w:tcMar/>
          </w:tcPr>
          <w:p w:rsidR="45AB55CF" w:rsidP="62BCEF04" w:rsidRDefault="45AB55CF" w14:paraId="3BFB54E7" w14:textId="72E55073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Lowe</w:t>
            </w:r>
          </w:p>
        </w:tc>
        <w:tc>
          <w:tcPr>
            <w:tcW w:w="3489" w:type="dxa"/>
            <w:tcMar/>
          </w:tcPr>
          <w:p w:rsidR="45AB55CF" w:rsidP="62BCEF04" w:rsidRDefault="45AB55CF" w14:paraId="797C037F" w14:textId="17B1F5A1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Hermanson</w:t>
            </w:r>
          </w:p>
        </w:tc>
      </w:tr>
      <w:tr w:rsidR="62BCEF04" w:rsidTr="5FD38171" w14:paraId="12156B07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0E3F2387" w14:textId="0C04FBFC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12</w:t>
            </w:r>
          </w:p>
        </w:tc>
        <w:tc>
          <w:tcPr>
            <w:tcW w:w="3476" w:type="dxa"/>
            <w:tcMar/>
          </w:tcPr>
          <w:p w:rsidR="45AB55CF" w:rsidP="62BCEF04" w:rsidRDefault="45AB55CF" w14:paraId="0C1F2757" w14:textId="2826A8AB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Wishart</w:t>
            </w:r>
          </w:p>
        </w:tc>
        <w:tc>
          <w:tcPr>
            <w:tcW w:w="3489" w:type="dxa"/>
            <w:tcMar/>
          </w:tcPr>
          <w:p w:rsidR="45AB55CF" w:rsidP="62BCEF04" w:rsidRDefault="45AB55CF" w14:paraId="2AED1D81" w14:textId="20B63F1F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Gill</w:t>
            </w:r>
          </w:p>
        </w:tc>
      </w:tr>
      <w:tr w:rsidR="62BCEF04" w:rsidTr="5FD38171" w14:paraId="5EEC2DA9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1A7513C9" w14:textId="58DB603D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13</w:t>
            </w:r>
          </w:p>
        </w:tc>
        <w:tc>
          <w:tcPr>
            <w:tcW w:w="3476" w:type="dxa"/>
            <w:tcMar/>
          </w:tcPr>
          <w:p w:rsidR="45AB55CF" w:rsidP="62BCEF04" w:rsidRDefault="45AB55CF" w14:paraId="2233FBBE" w14:textId="4B100897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Phillips</w:t>
            </w:r>
          </w:p>
        </w:tc>
        <w:tc>
          <w:tcPr>
            <w:tcW w:w="3489" w:type="dxa"/>
            <w:tcMar/>
          </w:tcPr>
          <w:p w:rsidR="45AB55CF" w:rsidP="62BCEF04" w:rsidRDefault="45AB55CF" w14:paraId="51F47EF3" w14:textId="758D4F03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Sangha</w:t>
            </w:r>
          </w:p>
        </w:tc>
      </w:tr>
      <w:tr w:rsidR="62BCEF04" w:rsidTr="5FD38171" w14:paraId="7092E09A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709D99EB" w14:textId="636EF50B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14</w:t>
            </w:r>
          </w:p>
        </w:tc>
        <w:tc>
          <w:tcPr>
            <w:tcW w:w="3476" w:type="dxa"/>
            <w:tcMar/>
          </w:tcPr>
          <w:p w:rsidR="45AB55CF" w:rsidP="62BCEF04" w:rsidRDefault="45AB55CF" w14:paraId="0301D9CD" w14:textId="2887A50C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5FD38171" w:rsidR="062A7D01">
              <w:rPr>
                <w:rFonts w:ascii="Times New Roman" w:hAnsi="Times New Roman"/>
                <w:lang w:val="en-CA"/>
              </w:rPr>
              <w:t xml:space="preserve">Phillips – AM </w:t>
            </w:r>
            <w:r w:rsidRPr="5FD38171" w:rsidR="5FFF8C64">
              <w:rPr>
                <w:rFonts w:ascii="Times New Roman" w:hAnsi="Times New Roman"/>
                <w:lang w:val="en-CA"/>
              </w:rPr>
              <w:t>Rogers</w:t>
            </w:r>
            <w:r w:rsidRPr="5FD38171" w:rsidR="1B708C6D">
              <w:rPr>
                <w:rFonts w:ascii="Times New Roman" w:hAnsi="Times New Roman"/>
                <w:lang w:val="en-CA"/>
              </w:rPr>
              <w:t xml:space="preserve"> PM</w:t>
            </w:r>
          </w:p>
        </w:tc>
        <w:tc>
          <w:tcPr>
            <w:tcW w:w="3489" w:type="dxa"/>
            <w:tcMar/>
          </w:tcPr>
          <w:p w:rsidR="45AB55CF" w:rsidP="62BCEF04" w:rsidRDefault="45AB55CF" w14:paraId="1C84BD86" w14:textId="743506EF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Churchill</w:t>
            </w:r>
          </w:p>
        </w:tc>
      </w:tr>
      <w:tr w:rsidR="62BCEF04" w:rsidTr="5FD38171" w14:paraId="3E08EFD3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01702A97" w14:textId="611BAA41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15</w:t>
            </w:r>
          </w:p>
        </w:tc>
        <w:tc>
          <w:tcPr>
            <w:tcW w:w="3476" w:type="dxa"/>
            <w:tcMar/>
          </w:tcPr>
          <w:p w:rsidR="45AB55CF" w:rsidP="62BCEF04" w:rsidRDefault="45AB55CF" w14:paraId="428C16B9" w14:textId="22E1A116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5FD38171" w:rsidR="726506F2">
              <w:rPr>
                <w:rFonts w:ascii="Times New Roman" w:hAnsi="Times New Roman"/>
                <w:lang w:val="en-CA"/>
              </w:rPr>
              <w:t>Rogers</w:t>
            </w:r>
          </w:p>
        </w:tc>
        <w:tc>
          <w:tcPr>
            <w:tcW w:w="3489" w:type="dxa"/>
            <w:tcMar/>
          </w:tcPr>
          <w:p w:rsidR="45AB55CF" w:rsidP="62BCEF04" w:rsidRDefault="45AB55CF" w14:paraId="78DBCDF4" w14:textId="2FF44774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Gill</w:t>
            </w:r>
          </w:p>
        </w:tc>
      </w:tr>
      <w:tr w:rsidR="62BCEF04" w:rsidTr="5FD38171" w14:paraId="5529C351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6464F03D" w14:textId="6083C623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16</w:t>
            </w:r>
          </w:p>
        </w:tc>
        <w:tc>
          <w:tcPr>
            <w:tcW w:w="3476" w:type="dxa"/>
            <w:tcMar/>
          </w:tcPr>
          <w:p w:rsidR="45AB55CF" w:rsidP="62BCEF04" w:rsidRDefault="45AB55CF" w14:paraId="0EF3ABE8" w14:textId="346C09AD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Stewart</w:t>
            </w:r>
          </w:p>
        </w:tc>
        <w:tc>
          <w:tcPr>
            <w:tcW w:w="3489" w:type="dxa"/>
            <w:tcMar/>
          </w:tcPr>
          <w:p w:rsidR="45AB55CF" w:rsidP="62BCEF04" w:rsidRDefault="45AB55CF" w14:paraId="11A10D78" w14:textId="079F31B5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Gill</w:t>
            </w:r>
          </w:p>
        </w:tc>
      </w:tr>
      <w:tr w:rsidR="62BCEF04" w:rsidTr="5FD38171" w14:paraId="5CC043FD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657BE47C" w14:textId="32008D69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19</w:t>
            </w:r>
          </w:p>
        </w:tc>
        <w:tc>
          <w:tcPr>
            <w:tcW w:w="3476" w:type="dxa"/>
            <w:tcMar/>
          </w:tcPr>
          <w:p w:rsidR="45AB55CF" w:rsidP="62BCEF04" w:rsidRDefault="45AB55CF" w14:paraId="766997A3" w14:textId="6B79FD9A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Dohm</w:t>
            </w:r>
          </w:p>
        </w:tc>
        <w:tc>
          <w:tcPr>
            <w:tcW w:w="3489" w:type="dxa"/>
            <w:tcMar/>
          </w:tcPr>
          <w:p w:rsidR="45AB55CF" w:rsidP="62BCEF04" w:rsidRDefault="45AB55CF" w14:paraId="3BAABCF3" w14:textId="17DBA8A9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Tam</w:t>
            </w:r>
          </w:p>
        </w:tc>
      </w:tr>
      <w:tr w:rsidR="62BCEF04" w:rsidTr="5FD38171" w14:paraId="7E6A5574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077DE177" w14:textId="722E5141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20</w:t>
            </w:r>
          </w:p>
        </w:tc>
        <w:tc>
          <w:tcPr>
            <w:tcW w:w="3476" w:type="dxa"/>
            <w:tcMar/>
          </w:tcPr>
          <w:p w:rsidR="45AB55CF" w:rsidP="62BCEF04" w:rsidRDefault="45AB55CF" w14:paraId="4F2A0FE2" w14:textId="34B715C5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5FD38171" w:rsidR="3A5AA893">
              <w:rPr>
                <w:rFonts w:ascii="Times New Roman" w:hAnsi="Times New Roman"/>
                <w:lang w:val="en-CA"/>
              </w:rPr>
              <w:t>Whonnock</w:t>
            </w:r>
          </w:p>
        </w:tc>
        <w:tc>
          <w:tcPr>
            <w:tcW w:w="3489" w:type="dxa"/>
            <w:tcMar/>
          </w:tcPr>
          <w:p w:rsidR="45AB55CF" w:rsidP="62BCEF04" w:rsidRDefault="45AB55CF" w14:paraId="1A023E3B" w14:textId="24E46FF1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Lamperson</w:t>
            </w:r>
          </w:p>
        </w:tc>
      </w:tr>
      <w:tr w:rsidR="62BCEF04" w:rsidTr="5FD38171" w14:paraId="2974A4E7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3F7C8366" w14:textId="595556E5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21</w:t>
            </w:r>
          </w:p>
        </w:tc>
        <w:tc>
          <w:tcPr>
            <w:tcW w:w="3476" w:type="dxa"/>
            <w:tcMar/>
          </w:tcPr>
          <w:p w:rsidR="45AB55CF" w:rsidP="62BCEF04" w:rsidRDefault="45AB55CF" w14:paraId="19EC4C12" w14:textId="4E1FFCF6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Tam</w:t>
            </w:r>
          </w:p>
        </w:tc>
        <w:tc>
          <w:tcPr>
            <w:tcW w:w="3489" w:type="dxa"/>
            <w:tcMar/>
          </w:tcPr>
          <w:p w:rsidR="45AB55CF" w:rsidP="62BCEF04" w:rsidRDefault="45AB55CF" w14:paraId="2BB128A9" w14:textId="4B8F5A67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45AB55CF">
              <w:rPr>
                <w:rFonts w:ascii="Times New Roman" w:hAnsi="Times New Roman"/>
                <w:lang w:val="en-GB"/>
              </w:rPr>
              <w:t>Wishart</w:t>
            </w:r>
          </w:p>
        </w:tc>
      </w:tr>
      <w:tr w:rsidR="62BCEF04" w:rsidTr="5FD38171" w14:paraId="6CEF26A0">
        <w:trPr>
          <w:trHeight w:val="300"/>
        </w:trPr>
        <w:tc>
          <w:tcPr>
            <w:tcW w:w="2385" w:type="dxa"/>
            <w:tcMar/>
          </w:tcPr>
          <w:p w:rsidR="45AB55CF" w:rsidP="62BCEF04" w:rsidRDefault="45AB55CF" w14:paraId="3A9AF62E" w14:textId="3E598C55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January 22</w:t>
            </w:r>
          </w:p>
        </w:tc>
        <w:tc>
          <w:tcPr>
            <w:tcW w:w="3476" w:type="dxa"/>
            <w:tcMar/>
          </w:tcPr>
          <w:p w:rsidR="45AB55CF" w:rsidP="62BCEF04" w:rsidRDefault="45AB55CF" w14:paraId="01874C1B" w14:textId="67D117D6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45AB55CF">
              <w:rPr>
                <w:rFonts w:ascii="Times New Roman" w:hAnsi="Times New Roman"/>
                <w:lang w:val="en-CA"/>
              </w:rPr>
              <w:t>Tam</w:t>
            </w:r>
          </w:p>
        </w:tc>
        <w:tc>
          <w:tcPr>
            <w:tcW w:w="3489" w:type="dxa"/>
            <w:tcMar/>
          </w:tcPr>
          <w:p w:rsidR="20800FAB" w:rsidP="62BCEF04" w:rsidRDefault="20800FAB" w14:paraId="3D485DEF" w14:textId="6213E32D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20800FAB">
              <w:rPr>
                <w:rFonts w:ascii="Times New Roman" w:hAnsi="Times New Roman"/>
                <w:lang w:val="en-GB"/>
              </w:rPr>
              <w:t>St. Pierre</w:t>
            </w:r>
          </w:p>
        </w:tc>
      </w:tr>
      <w:tr w:rsidR="62BCEF04" w:rsidTr="5FD38171" w14:paraId="31FD3F84">
        <w:trPr>
          <w:trHeight w:val="300"/>
        </w:trPr>
        <w:tc>
          <w:tcPr>
            <w:tcW w:w="2385" w:type="dxa"/>
            <w:tcMar/>
          </w:tcPr>
          <w:p w:rsidR="20800FAB" w:rsidP="62BCEF04" w:rsidRDefault="20800FAB" w14:paraId="4FA1FF32" w14:textId="5A05F421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20800FAB">
              <w:rPr>
                <w:rFonts w:ascii="Times New Roman" w:hAnsi="Times New Roman"/>
                <w:lang w:val="en-CA"/>
              </w:rPr>
              <w:t>January 23</w:t>
            </w:r>
          </w:p>
        </w:tc>
        <w:tc>
          <w:tcPr>
            <w:tcW w:w="3476" w:type="dxa"/>
            <w:tcMar/>
          </w:tcPr>
          <w:p w:rsidR="3DF347EE" w:rsidP="62BCEF04" w:rsidRDefault="3DF347EE" w14:paraId="69D9DB4B" w14:textId="1FE57070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3DF347EE">
              <w:rPr>
                <w:rFonts w:ascii="Times New Roman" w:hAnsi="Times New Roman"/>
                <w:lang w:val="en-CA"/>
              </w:rPr>
              <w:t>Tam</w:t>
            </w:r>
          </w:p>
        </w:tc>
        <w:tc>
          <w:tcPr>
            <w:tcW w:w="3489" w:type="dxa"/>
            <w:tcMar/>
          </w:tcPr>
          <w:p w:rsidR="3DF347EE" w:rsidP="62BCEF04" w:rsidRDefault="3DF347EE" w14:paraId="6E4BB786" w14:textId="5B99EBB0">
            <w:pPr>
              <w:pStyle w:val="NormalNumber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240" w:afterAutospacing="off" w:line="360" w:lineRule="auto"/>
              <w:ind w:right="0"/>
              <w:jc w:val="left"/>
              <w:rPr>
                <w:rFonts w:ascii="Times New Roman" w:hAnsi="Times New Roman"/>
                <w:lang w:val="en-GB"/>
              </w:rPr>
            </w:pPr>
            <w:r w:rsidRPr="62BCEF04" w:rsidR="3DF347EE">
              <w:rPr>
                <w:rFonts w:ascii="Times New Roman" w:hAnsi="Times New Roman"/>
                <w:lang w:val="en-GB"/>
              </w:rPr>
              <w:t>Frame</w:t>
            </w:r>
          </w:p>
        </w:tc>
      </w:tr>
      <w:tr w:rsidR="62BCEF04" w:rsidTr="5FD38171" w14:paraId="064B5578">
        <w:trPr>
          <w:trHeight w:val="300"/>
        </w:trPr>
        <w:tc>
          <w:tcPr>
            <w:tcW w:w="2385" w:type="dxa"/>
            <w:tcMar/>
          </w:tcPr>
          <w:p w:rsidR="20800FAB" w:rsidP="62BCEF04" w:rsidRDefault="20800FAB" w14:paraId="546A50F4" w14:textId="5DB01064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20800FAB">
              <w:rPr>
                <w:rFonts w:ascii="Times New Roman" w:hAnsi="Times New Roman"/>
                <w:lang w:val="en-CA"/>
              </w:rPr>
              <w:t>January 26</w:t>
            </w:r>
          </w:p>
        </w:tc>
        <w:tc>
          <w:tcPr>
            <w:tcW w:w="3476" w:type="dxa"/>
            <w:tcMar/>
          </w:tcPr>
          <w:p w:rsidR="20800FAB" w:rsidP="62BCEF04" w:rsidRDefault="20800FAB" w14:paraId="1D840393" w14:textId="11698343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20800FAB">
              <w:rPr>
                <w:rFonts w:ascii="Times New Roman" w:hAnsi="Times New Roman"/>
                <w:lang w:val="en-CA"/>
              </w:rPr>
              <w:t>Phillips</w:t>
            </w:r>
          </w:p>
        </w:tc>
        <w:tc>
          <w:tcPr>
            <w:tcW w:w="3489" w:type="dxa"/>
            <w:tcMar/>
          </w:tcPr>
          <w:p w:rsidR="20800FAB" w:rsidP="62BCEF04" w:rsidRDefault="20800FAB" w14:paraId="0B3A77F0" w14:textId="70011B52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20800FAB">
              <w:rPr>
                <w:rFonts w:ascii="Times New Roman" w:hAnsi="Times New Roman"/>
                <w:lang w:val="en-GB"/>
              </w:rPr>
              <w:t>Churchill</w:t>
            </w:r>
          </w:p>
        </w:tc>
      </w:tr>
      <w:tr w:rsidR="62BCEF04" w:rsidTr="5FD38171" w14:paraId="4DA80BA5">
        <w:trPr>
          <w:trHeight w:val="300"/>
        </w:trPr>
        <w:tc>
          <w:tcPr>
            <w:tcW w:w="2385" w:type="dxa"/>
            <w:tcMar/>
          </w:tcPr>
          <w:p w:rsidR="20800FAB" w:rsidP="62BCEF04" w:rsidRDefault="20800FAB" w14:paraId="64A3DD71" w14:textId="10DB2EC6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20800FAB">
              <w:rPr>
                <w:rFonts w:ascii="Times New Roman" w:hAnsi="Times New Roman"/>
                <w:lang w:val="en-CA"/>
              </w:rPr>
              <w:t>January 27</w:t>
            </w:r>
          </w:p>
        </w:tc>
        <w:tc>
          <w:tcPr>
            <w:tcW w:w="3476" w:type="dxa"/>
            <w:tcMar/>
          </w:tcPr>
          <w:p w:rsidR="20800FAB" w:rsidP="62BCEF04" w:rsidRDefault="20800FAB" w14:paraId="79B97EE0" w14:textId="45274FDE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20800FAB">
              <w:rPr>
                <w:rFonts w:ascii="Times New Roman" w:hAnsi="Times New Roman"/>
                <w:lang w:val="en-CA"/>
              </w:rPr>
              <w:t>Gill</w:t>
            </w:r>
          </w:p>
        </w:tc>
        <w:tc>
          <w:tcPr>
            <w:tcW w:w="3489" w:type="dxa"/>
            <w:tcMar/>
          </w:tcPr>
          <w:p w:rsidR="20800FAB" w:rsidP="62BCEF04" w:rsidRDefault="20800FAB" w14:paraId="5E7A45CE" w14:textId="7D4C4400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20800FAB">
              <w:rPr>
                <w:rFonts w:ascii="Times New Roman" w:hAnsi="Times New Roman"/>
                <w:lang w:val="en-GB"/>
              </w:rPr>
              <w:t>Wishart</w:t>
            </w:r>
          </w:p>
        </w:tc>
      </w:tr>
      <w:tr w:rsidR="62BCEF04" w:rsidTr="5FD38171" w14:paraId="61877437">
        <w:trPr>
          <w:trHeight w:val="300"/>
        </w:trPr>
        <w:tc>
          <w:tcPr>
            <w:tcW w:w="2385" w:type="dxa"/>
            <w:tcMar/>
          </w:tcPr>
          <w:p w:rsidR="20800FAB" w:rsidP="62BCEF04" w:rsidRDefault="20800FAB" w14:paraId="0556EA34" w14:textId="4AD05CE7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20800FAB">
              <w:rPr>
                <w:rFonts w:ascii="Times New Roman" w:hAnsi="Times New Roman"/>
                <w:lang w:val="en-CA"/>
              </w:rPr>
              <w:t>January 28</w:t>
            </w:r>
          </w:p>
        </w:tc>
        <w:tc>
          <w:tcPr>
            <w:tcW w:w="3476" w:type="dxa"/>
            <w:tcMar/>
          </w:tcPr>
          <w:p w:rsidR="5EC67977" w:rsidP="62BCEF04" w:rsidRDefault="5EC67977" w14:paraId="28064940" w14:textId="2FF7D68B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5EC67977">
              <w:rPr>
                <w:rFonts w:ascii="Times New Roman" w:hAnsi="Times New Roman"/>
                <w:lang w:val="en-CA"/>
              </w:rPr>
              <w:t>Dohm</w:t>
            </w:r>
          </w:p>
        </w:tc>
        <w:tc>
          <w:tcPr>
            <w:tcW w:w="3489" w:type="dxa"/>
            <w:tcMar/>
          </w:tcPr>
          <w:p w:rsidR="5EC67977" w:rsidP="62BCEF04" w:rsidRDefault="5EC67977" w14:paraId="35C6C2B4" w14:textId="7B260CDC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62BCEF04" w:rsidR="5EC67977">
              <w:rPr>
                <w:rFonts w:ascii="Times New Roman" w:hAnsi="Times New Roman"/>
                <w:lang w:val="en-GB"/>
              </w:rPr>
              <w:t>Gillespie</w:t>
            </w:r>
          </w:p>
        </w:tc>
      </w:tr>
      <w:tr w:rsidR="62BCEF04" w:rsidTr="5FD38171" w14:paraId="0C503172">
        <w:trPr>
          <w:trHeight w:val="300"/>
        </w:trPr>
        <w:tc>
          <w:tcPr>
            <w:tcW w:w="2385" w:type="dxa"/>
            <w:tcMar/>
          </w:tcPr>
          <w:p w:rsidR="5EC67977" w:rsidP="62BCEF04" w:rsidRDefault="5EC67977" w14:paraId="3B58EE5B" w14:textId="61482C47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5EC67977">
              <w:rPr>
                <w:rFonts w:ascii="Times New Roman" w:hAnsi="Times New Roman"/>
                <w:lang w:val="en-CA"/>
              </w:rPr>
              <w:t>January 29</w:t>
            </w:r>
          </w:p>
        </w:tc>
        <w:tc>
          <w:tcPr>
            <w:tcW w:w="3476" w:type="dxa"/>
            <w:tcMar/>
          </w:tcPr>
          <w:p w:rsidR="5EC67977" w:rsidP="62BCEF04" w:rsidRDefault="5EC67977" w14:paraId="011C3D46" w14:textId="2A605318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5EC67977">
              <w:rPr>
                <w:rFonts w:ascii="Times New Roman" w:hAnsi="Times New Roman"/>
                <w:lang w:val="en-CA"/>
              </w:rPr>
              <w:t>Brown</w:t>
            </w:r>
          </w:p>
        </w:tc>
        <w:tc>
          <w:tcPr>
            <w:tcW w:w="3489" w:type="dxa"/>
            <w:tcMar/>
          </w:tcPr>
          <w:p w:rsidR="5EC67977" w:rsidP="62BCEF04" w:rsidRDefault="5EC67977" w14:paraId="5304225E" w14:textId="77C8FA15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5FD38171" w:rsidR="1C2FB591">
              <w:rPr>
                <w:rFonts w:ascii="Times New Roman" w:hAnsi="Times New Roman"/>
                <w:lang w:val="en-GB"/>
              </w:rPr>
              <w:t>Gillespie</w:t>
            </w:r>
          </w:p>
        </w:tc>
      </w:tr>
      <w:tr w:rsidR="62BCEF04" w:rsidTr="5FD38171" w14:paraId="0526FC18">
        <w:trPr>
          <w:trHeight w:val="300"/>
        </w:trPr>
        <w:tc>
          <w:tcPr>
            <w:tcW w:w="2385" w:type="dxa"/>
            <w:tcMar/>
          </w:tcPr>
          <w:p w:rsidR="5EC67977" w:rsidP="62BCEF04" w:rsidRDefault="5EC67977" w14:paraId="15699493" w14:textId="3C2BE07D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62BCEF04" w:rsidR="5EC67977">
              <w:rPr>
                <w:rFonts w:ascii="Times New Roman" w:hAnsi="Times New Roman"/>
                <w:lang w:val="en-CA"/>
              </w:rPr>
              <w:t>January 30</w:t>
            </w:r>
          </w:p>
        </w:tc>
        <w:tc>
          <w:tcPr>
            <w:tcW w:w="3476" w:type="dxa"/>
            <w:tcMar/>
          </w:tcPr>
          <w:p w:rsidR="5EC67977" w:rsidP="62BCEF04" w:rsidRDefault="5EC67977" w14:paraId="10D0DC6B" w14:textId="4A6AB34A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62BCEF04" w:rsidR="5EC67977">
              <w:rPr>
                <w:rFonts w:ascii="Times New Roman" w:hAnsi="Times New Roman"/>
                <w:lang w:val="en-CA"/>
              </w:rPr>
              <w:t>Gill</w:t>
            </w:r>
          </w:p>
        </w:tc>
        <w:tc>
          <w:tcPr>
            <w:tcW w:w="3489" w:type="dxa"/>
            <w:tcMar/>
          </w:tcPr>
          <w:p w:rsidR="5EC67977" w:rsidP="62BCEF04" w:rsidRDefault="5EC67977" w14:paraId="08A15A25" w14:textId="0DCC3214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5FD38171" w:rsidR="57E7B03F">
              <w:rPr>
                <w:rFonts w:ascii="Times New Roman" w:hAnsi="Times New Roman"/>
                <w:lang w:val="en-GB"/>
              </w:rPr>
              <w:t>Challenger</w:t>
            </w:r>
          </w:p>
        </w:tc>
      </w:tr>
      <w:tr w:rsidR="5FD38171" w:rsidTr="5FD38171" w14:paraId="4790CEDC">
        <w:trPr>
          <w:trHeight w:val="300"/>
        </w:trPr>
        <w:tc>
          <w:tcPr>
            <w:tcW w:w="2385" w:type="dxa"/>
            <w:tcMar/>
          </w:tcPr>
          <w:p w:rsidR="57E7B03F" w:rsidP="5FD38171" w:rsidRDefault="57E7B03F" w14:paraId="43BCC296" w14:textId="221A6BBD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5FD38171" w:rsidR="57E7B03F">
              <w:rPr>
                <w:rFonts w:ascii="Times New Roman" w:hAnsi="Times New Roman"/>
                <w:lang w:val="en-CA"/>
              </w:rPr>
              <w:t>February 2</w:t>
            </w:r>
          </w:p>
        </w:tc>
        <w:tc>
          <w:tcPr>
            <w:tcW w:w="3476" w:type="dxa"/>
            <w:tcMar/>
          </w:tcPr>
          <w:p w:rsidR="6DED9A62" w:rsidP="5FD38171" w:rsidRDefault="6DED9A62" w14:paraId="35422B51" w14:textId="4A3F4AA3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Sacca</w:t>
            </w:r>
          </w:p>
        </w:tc>
        <w:tc>
          <w:tcPr>
            <w:tcW w:w="3489" w:type="dxa"/>
            <w:tcMar/>
          </w:tcPr>
          <w:p w:rsidR="6DED9A62" w:rsidP="5FD38171" w:rsidRDefault="6DED9A62" w14:paraId="0A1136E8" w14:textId="24551AA1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5FD38171" w:rsidR="6DED9A62">
              <w:rPr>
                <w:rFonts w:ascii="Times New Roman" w:hAnsi="Times New Roman"/>
                <w:lang w:val="en-GB"/>
              </w:rPr>
              <w:t>La Prairie</w:t>
            </w:r>
          </w:p>
        </w:tc>
      </w:tr>
      <w:tr w:rsidR="5FD38171" w:rsidTr="5FD38171" w14:paraId="28FD6091">
        <w:trPr>
          <w:trHeight w:val="300"/>
        </w:trPr>
        <w:tc>
          <w:tcPr>
            <w:tcW w:w="2385" w:type="dxa"/>
            <w:tcMar/>
          </w:tcPr>
          <w:p w:rsidR="6DED9A62" w:rsidP="5FD38171" w:rsidRDefault="6DED9A62" w14:paraId="16EE52C2" w14:textId="047E6646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February 3</w:t>
            </w:r>
          </w:p>
        </w:tc>
        <w:tc>
          <w:tcPr>
            <w:tcW w:w="3476" w:type="dxa"/>
            <w:tcMar/>
          </w:tcPr>
          <w:p w:rsidR="6DED9A62" w:rsidP="5FD38171" w:rsidRDefault="6DED9A62" w14:paraId="2D78C564" w14:textId="4C045A76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Silverman</w:t>
            </w:r>
          </w:p>
        </w:tc>
        <w:tc>
          <w:tcPr>
            <w:tcW w:w="3489" w:type="dxa"/>
            <w:tcMar/>
          </w:tcPr>
          <w:p w:rsidR="6DED9A62" w:rsidP="5FD38171" w:rsidRDefault="6DED9A62" w14:paraId="363EB107" w14:textId="26562781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5FD38171" w:rsidR="6DED9A62">
              <w:rPr>
                <w:rFonts w:ascii="Times New Roman" w:hAnsi="Times New Roman"/>
                <w:lang w:val="en-GB"/>
              </w:rPr>
              <w:t>Churchill</w:t>
            </w:r>
          </w:p>
        </w:tc>
      </w:tr>
      <w:tr w:rsidR="5FD38171" w:rsidTr="5FD38171" w14:paraId="2AA8C40B">
        <w:trPr>
          <w:trHeight w:val="300"/>
        </w:trPr>
        <w:tc>
          <w:tcPr>
            <w:tcW w:w="2385" w:type="dxa"/>
            <w:tcMar/>
          </w:tcPr>
          <w:p w:rsidR="6DED9A62" w:rsidP="5FD38171" w:rsidRDefault="6DED9A62" w14:paraId="28DDBCF1" w14:textId="41D63943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February 4</w:t>
            </w:r>
          </w:p>
        </w:tc>
        <w:tc>
          <w:tcPr>
            <w:tcW w:w="3476" w:type="dxa"/>
            <w:tcMar/>
          </w:tcPr>
          <w:p w:rsidR="6DED9A62" w:rsidP="5FD38171" w:rsidRDefault="6DED9A62" w14:paraId="0971DDB6" w14:textId="5C7A877B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TBD</w:t>
            </w:r>
          </w:p>
        </w:tc>
        <w:tc>
          <w:tcPr>
            <w:tcW w:w="3489" w:type="dxa"/>
            <w:tcMar/>
          </w:tcPr>
          <w:p w:rsidR="6DED9A62" w:rsidP="5FD38171" w:rsidRDefault="6DED9A62" w14:paraId="3D15C6C3" w14:textId="5324C0A6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5FD38171" w:rsidR="6DED9A62">
              <w:rPr>
                <w:rFonts w:ascii="Times New Roman" w:hAnsi="Times New Roman"/>
                <w:lang w:val="en-GB"/>
              </w:rPr>
              <w:t>La Prairie</w:t>
            </w:r>
          </w:p>
        </w:tc>
      </w:tr>
      <w:tr w:rsidR="5FD38171" w:rsidTr="5FD38171" w14:paraId="60C7376C">
        <w:trPr>
          <w:trHeight w:val="300"/>
        </w:trPr>
        <w:tc>
          <w:tcPr>
            <w:tcW w:w="2385" w:type="dxa"/>
            <w:tcMar/>
          </w:tcPr>
          <w:p w:rsidR="6DED9A62" w:rsidP="5FD38171" w:rsidRDefault="6DED9A62" w14:paraId="18DC2A57" w14:textId="3DA3B6E1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February 5</w:t>
            </w:r>
          </w:p>
        </w:tc>
        <w:tc>
          <w:tcPr>
            <w:tcW w:w="3476" w:type="dxa"/>
            <w:tcMar/>
          </w:tcPr>
          <w:p w:rsidR="6DED9A62" w:rsidP="5FD38171" w:rsidRDefault="6DED9A62" w14:paraId="233E8267" w14:textId="2F467D88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Nijjar</w:t>
            </w:r>
          </w:p>
        </w:tc>
        <w:tc>
          <w:tcPr>
            <w:tcW w:w="3489" w:type="dxa"/>
            <w:tcMar/>
          </w:tcPr>
          <w:p w:rsidR="6DED9A62" w:rsidP="5FD38171" w:rsidRDefault="6DED9A62" w14:paraId="0FC1BD32" w14:textId="4003F935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5FD38171" w:rsidR="6DED9A62">
              <w:rPr>
                <w:rFonts w:ascii="Times New Roman" w:hAnsi="Times New Roman"/>
                <w:lang w:val="en-GB"/>
              </w:rPr>
              <w:t>La Prairie</w:t>
            </w:r>
          </w:p>
        </w:tc>
      </w:tr>
      <w:tr w:rsidR="5FD38171" w:rsidTr="5FD38171" w14:paraId="620E6BB8">
        <w:trPr>
          <w:trHeight w:val="300"/>
        </w:trPr>
        <w:tc>
          <w:tcPr>
            <w:tcW w:w="2385" w:type="dxa"/>
            <w:tcMar/>
          </w:tcPr>
          <w:p w:rsidR="6DED9A62" w:rsidP="5FD38171" w:rsidRDefault="6DED9A62" w14:paraId="4F322807" w14:textId="5F8E8E4B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February 6</w:t>
            </w:r>
          </w:p>
        </w:tc>
        <w:tc>
          <w:tcPr>
            <w:tcW w:w="3476" w:type="dxa"/>
            <w:tcMar/>
          </w:tcPr>
          <w:p w:rsidR="6DED9A62" w:rsidP="5FD38171" w:rsidRDefault="6DED9A62" w14:paraId="5F85B73C" w14:textId="11E73350">
            <w:pPr>
              <w:pStyle w:val="NormalNumber"/>
              <w:numPr>
                <w:ilvl w:val="0"/>
                <w:numId w:val="0"/>
              </w:numPr>
              <w:ind w:left="0"/>
              <w:rPr>
                <w:rFonts w:ascii="Times New Roman" w:hAnsi="Times New Roman"/>
                <w:lang w:val="en-CA"/>
              </w:rPr>
            </w:pPr>
            <w:r w:rsidRPr="5FD38171" w:rsidR="6DED9A62">
              <w:rPr>
                <w:rFonts w:ascii="Times New Roman" w:hAnsi="Times New Roman"/>
                <w:lang w:val="en-CA"/>
              </w:rPr>
              <w:t>Pearson</w:t>
            </w:r>
          </w:p>
        </w:tc>
        <w:tc>
          <w:tcPr>
            <w:tcW w:w="3489" w:type="dxa"/>
            <w:tcMar/>
          </w:tcPr>
          <w:p w:rsidR="6DED9A62" w:rsidP="5FD38171" w:rsidRDefault="6DED9A62" w14:paraId="70EFF752" w14:textId="29536C39">
            <w:pPr>
              <w:pStyle w:val="NormalNumber"/>
              <w:numPr>
                <w:ilvl w:val="0"/>
                <w:numId w:val="0"/>
              </w:numPr>
              <w:spacing w:line="360" w:lineRule="auto"/>
              <w:ind w:left="0"/>
              <w:jc w:val="left"/>
              <w:rPr>
                <w:rFonts w:ascii="Times New Roman" w:hAnsi="Times New Roman"/>
                <w:lang w:val="en-GB"/>
              </w:rPr>
            </w:pPr>
            <w:r w:rsidRPr="5FD38171" w:rsidR="6DED9A62">
              <w:rPr>
                <w:rFonts w:ascii="Times New Roman" w:hAnsi="Times New Roman"/>
                <w:lang w:val="en-GB"/>
              </w:rPr>
              <w:t>Barrett</w:t>
            </w:r>
          </w:p>
        </w:tc>
      </w:tr>
    </w:tbl>
    <w:p w:rsidR="438DD3A7" w:rsidRDefault="438DD3A7" w14:paraId="7BFD811A" w14:textId="7F57C64F"/>
    <w:p w:rsidR="39CAFACF" w:rsidRDefault="39CAFACF" w14:paraId="608F5BC1" w14:textId="70C5B8AB"/>
    <w:p w:rsidR="3CDEF4F2" w:rsidRDefault="3CDEF4F2" w14:paraId="5C9F234D" w14:textId="3B3C34C6"/>
    <w:p w:rsidR="5CE42D42" w:rsidRDefault="5CE42D42" w14:paraId="35DDB3B5" w14:textId="2B72A957"/>
    <w:p w:rsidR="7626DFF9" w:rsidRDefault="7626DFF9" w14:paraId="30F0021C" w14:textId="416164DC"/>
    <w:p w:rsidR="636450F6" w:rsidRDefault="636450F6" w14:paraId="511D2FB5" w14:textId="52AC6823">
      <w:pPr>
        <w:rPr/>
      </w:pPr>
    </w:p>
    <w:p w:rsidR="349EF31B" w:rsidRDefault="349EF31B" w14:paraId="5885C4EB" w14:textId="1858A2A0">
      <w:pPr>
        <w:rPr/>
      </w:pPr>
    </w:p>
    <w:p xmlns:wp14="http://schemas.microsoft.com/office/word/2010/wordml" w:rsidRPr="008A4F17" w:rsidR="001201BE" w:rsidP="006526C6" w:rsidRDefault="001201BE" w14:paraId="0A37501D" wp14:textId="77777777">
      <w:pPr>
        <w:pStyle w:val="NormalNumber"/>
        <w:numPr>
          <w:ilvl w:val="0"/>
          <w:numId w:val="0"/>
        </w:numPr>
        <w:rPr>
          <w:lang w:val="en-CA"/>
        </w:rPr>
      </w:pPr>
    </w:p>
    <w:sectPr w:rsidRPr="008A4F17" w:rsidR="001201BE" w:rsidSect="00C44656">
      <w:headerReference w:type="default" r:id="rId7"/>
      <w:headerReference w:type="first" r:id="rId8"/>
      <w:pgSz w:w="12240" w:h="2016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8D6202" w:rsidRDefault="008D6202" w14:paraId="6A05A809" wp14:textId="77777777">
      <w:r>
        <w:separator/>
      </w:r>
    </w:p>
  </w:endnote>
  <w:endnote w:type="continuationSeparator" w:id="0">
    <w:p xmlns:wp14="http://schemas.microsoft.com/office/word/2010/wordml" w:rsidR="008D6202" w:rsidRDefault="008D6202" w14:paraId="5A39BBE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8D6202" w:rsidRDefault="008D6202" w14:paraId="41C8F396" wp14:textId="77777777">
      <w:r>
        <w:separator/>
      </w:r>
    </w:p>
  </w:footnote>
  <w:footnote w:type="continuationSeparator" w:id="0">
    <w:p xmlns:wp14="http://schemas.microsoft.com/office/word/2010/wordml" w:rsidR="008D6202" w:rsidRDefault="008D6202" w14:paraId="72A3D3E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02EB378F" wp14:textId="77777777">
    <w:pPr>
      <w:pStyle w:val="Header"/>
      <w:tabs>
        <w:tab w:val="right" w:pos="95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5DAB6C7B" wp14:textId="77777777">
    <w:pPr>
      <w:pStyle w:val="Header"/>
      <w:tabs>
        <w:tab w:val="right" w:pos="9000"/>
      </w:tabs>
      <w:ind w:right="-7"/>
    </w:pPr>
  </w:p>
</w:hdr>
</file>

<file path=word/intelligence2.xml><?xml version="1.0" encoding="utf-8"?>
<int2:intelligence xmlns:int2="http://schemas.microsoft.com/office/intelligence/2020/intelligence">
  <int2:observations>
    <int2:textHash int2:hashCode="2ooM61ldLlq0Mw" int2:id="Hde1dHJd">
      <int2:state int2:type="AugLoop_Text_Critique" int2:value="Rejected"/>
    </int2:textHash>
    <int2:textHash int2:hashCode="hZU+ovKYVt9vpV" int2:id="B9PfuQUY">
      <int2:state int2:type="AugLoop_Text_Critique" int2:value="Rejected"/>
    </int2:textHash>
    <int2:textHash int2:hashCode="rXd9HTp8oL8soG" int2:id="Trn5mv3E">
      <int2:state int2:type="AugLoop_Text_Critique" int2:value="Rejected"/>
    </int2:textHash>
    <int2:textHash int2:hashCode="0Y13VRveiu8f6V" int2:id="RaDn4MAF">
      <int2:state int2:type="AugLoop_Text_Critique" int2:value="Rejected"/>
    </int2:textHash>
    <int2:textHash int2:hashCode="Ugle2hgRHShjIU" int2:id="zvR4kqYl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3">
    <w:nsid w:val="c9d4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6ec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ddf0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dd2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39f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146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174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5d5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1ea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291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8a1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462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30b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7d1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c8a5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A65933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0D2F020B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2" w15:restartNumberingAfterBreak="0">
    <w:nsid w:val="1A1831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4213E81"/>
    <w:multiLevelType w:val="hybridMultilevel"/>
    <w:tmpl w:val="AFA26B04"/>
    <w:lvl w:ilvl="0" w:tplc="F926B1EE">
      <w:start w:val="1"/>
      <w:numFmt w:val="bullet"/>
      <w:pStyle w:val="QUOTE5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40007FA4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64E57BBB"/>
    <w:multiLevelType w:val="hybridMultilevel"/>
    <w:tmpl w:val="EA70864C"/>
    <w:lvl w:ilvl="0" w:tplc="A8125CEC">
      <w:start w:val="1"/>
      <w:numFmt w:val="decimal"/>
      <w:pStyle w:val="QUOTE4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B92CAD"/>
    <w:multiLevelType w:val="hybridMultilevel"/>
    <w:tmpl w:val="57283374"/>
    <w:lvl w:ilvl="0" w:tplc="19623C96">
      <w:start w:val="1"/>
      <w:numFmt w:val="bullet"/>
      <w:pStyle w:val="QUOTE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BB77FD0"/>
    <w:multiLevelType w:val="singleLevel"/>
    <w:tmpl w:val="979A550A"/>
    <w:lvl w:ilvl="0">
      <w:start w:val="1"/>
      <w:numFmt w:val="bullet"/>
      <w:pStyle w:val="NormalNumber"/>
      <w:lvlText w:val=""/>
      <w:lvlJc w:val="left"/>
      <w:pPr>
        <w:tabs>
          <w:tab w:val="num" w:pos="720"/>
        </w:tabs>
        <w:ind w:left="0" w:firstLine="0"/>
      </w:pPr>
      <w:rPr>
        <w:rFonts w:hint="default" w:ascii="Symbol" w:hAnsi="Symbol"/>
      </w:rPr>
    </w:lvl>
  </w:abstractNum>
  <w:abstractNum w:abstractNumId="8" w15:restartNumberingAfterBreak="0">
    <w:nsid w:val="7C9B0E53"/>
    <w:multiLevelType w:val="hybridMultilevel"/>
    <w:tmpl w:val="966AC9B2"/>
    <w:lvl w:ilvl="0" w:tplc="56FEAB2A">
      <w:start w:val="1"/>
      <w:numFmt w:val="decimal"/>
      <w:pStyle w:val="QUOTE6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26">
    <w:abstractNumId w:val="23"/>
  </w:num>
  <w:num w:numId="25">
    <w:abstractNumId w:val="22"/>
  </w:num>
  <w:num w:numId="24">
    <w:abstractNumId w:val="21"/>
  </w:num>
  <w:num w:numId="23">
    <w:abstractNumId w:val="20"/>
  </w:num>
  <w:num w:numId="22">
    <w:abstractNumId w:val="19"/>
  </w:num>
  <w:num w:numId="21">
    <w:abstractNumId w:val="18"/>
  </w:num>
  <w:num w:numId="20">
    <w:abstractNumId w:val="17"/>
  </w:num>
  <w:num w:numId="19">
    <w:abstractNumId w:val="16"/>
  </w:num>
  <w:num w:numId="18">
    <w:abstractNumId w:val="15"/>
  </w:num>
  <w:num w:numId="17">
    <w:abstractNumId w:val="14"/>
  </w:num>
  <w:num w:numId="16">
    <w:abstractNumId w:val="13"/>
  </w:num>
  <w:num w:numId="15">
    <w:abstractNumId w:val="12"/>
  </w:num>
  <w:num w:numId="14">
    <w:abstractNumId w:val="11"/>
  </w:num>
  <w:num w:numId="13">
    <w:abstractNumId w:val="10"/>
  </w:num>
  <w:num w:numId="12">
    <w:abstractNumId w:val="9"/>
  </w: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02"/>
    <w:rsid w:val="000227EB"/>
    <w:rsid w:val="0002A518"/>
    <w:rsid w:val="000A2ACC"/>
    <w:rsid w:val="000A3F96"/>
    <w:rsid w:val="000C4965"/>
    <w:rsid w:val="00103EC3"/>
    <w:rsid w:val="001201BE"/>
    <w:rsid w:val="00124256"/>
    <w:rsid w:val="00156E21"/>
    <w:rsid w:val="001593EF"/>
    <w:rsid w:val="00196B70"/>
    <w:rsid w:val="001E7D63"/>
    <w:rsid w:val="00226818"/>
    <w:rsid w:val="00240BE9"/>
    <w:rsid w:val="002C3959"/>
    <w:rsid w:val="002D13BB"/>
    <w:rsid w:val="00304BF4"/>
    <w:rsid w:val="0031180B"/>
    <w:rsid w:val="00324BCC"/>
    <w:rsid w:val="003746D2"/>
    <w:rsid w:val="00380578"/>
    <w:rsid w:val="0038344A"/>
    <w:rsid w:val="0039794C"/>
    <w:rsid w:val="003AB373"/>
    <w:rsid w:val="003E3C7A"/>
    <w:rsid w:val="003F6AE1"/>
    <w:rsid w:val="00444DDB"/>
    <w:rsid w:val="00483D3E"/>
    <w:rsid w:val="004A40AD"/>
    <w:rsid w:val="004C3B02"/>
    <w:rsid w:val="004CD052"/>
    <w:rsid w:val="005572BB"/>
    <w:rsid w:val="006526C6"/>
    <w:rsid w:val="00664BA4"/>
    <w:rsid w:val="006F4D6B"/>
    <w:rsid w:val="00710F07"/>
    <w:rsid w:val="00866231"/>
    <w:rsid w:val="008A4F17"/>
    <w:rsid w:val="008A78FB"/>
    <w:rsid w:val="008D6202"/>
    <w:rsid w:val="008E6CEC"/>
    <w:rsid w:val="009095FB"/>
    <w:rsid w:val="0094508F"/>
    <w:rsid w:val="00966B0A"/>
    <w:rsid w:val="0096783A"/>
    <w:rsid w:val="0097567E"/>
    <w:rsid w:val="009D2AF9"/>
    <w:rsid w:val="00A06819"/>
    <w:rsid w:val="00A22B61"/>
    <w:rsid w:val="00A50FB8"/>
    <w:rsid w:val="00A6330A"/>
    <w:rsid w:val="00AA0C47"/>
    <w:rsid w:val="00AC213C"/>
    <w:rsid w:val="00B007BA"/>
    <w:rsid w:val="00B03B12"/>
    <w:rsid w:val="00B11B75"/>
    <w:rsid w:val="00B32D84"/>
    <w:rsid w:val="00B369A9"/>
    <w:rsid w:val="00B49A10"/>
    <w:rsid w:val="00B545D8"/>
    <w:rsid w:val="00B555E9"/>
    <w:rsid w:val="00B917CB"/>
    <w:rsid w:val="00BC3195"/>
    <w:rsid w:val="00C20DC8"/>
    <w:rsid w:val="00C26272"/>
    <w:rsid w:val="00C44656"/>
    <w:rsid w:val="00C84D11"/>
    <w:rsid w:val="00D5393F"/>
    <w:rsid w:val="00D723C5"/>
    <w:rsid w:val="00DC1C54"/>
    <w:rsid w:val="00E473E9"/>
    <w:rsid w:val="00E4D4FE"/>
    <w:rsid w:val="00E614AF"/>
    <w:rsid w:val="00E61D18"/>
    <w:rsid w:val="00E76479"/>
    <w:rsid w:val="00E825EC"/>
    <w:rsid w:val="00EB10C6"/>
    <w:rsid w:val="00EC315A"/>
    <w:rsid w:val="00F021FC"/>
    <w:rsid w:val="00F131D4"/>
    <w:rsid w:val="00F9E134"/>
    <w:rsid w:val="00FB515E"/>
    <w:rsid w:val="00FC053A"/>
    <w:rsid w:val="00FD7428"/>
    <w:rsid w:val="010AF238"/>
    <w:rsid w:val="01170012"/>
    <w:rsid w:val="011EED98"/>
    <w:rsid w:val="012D57A3"/>
    <w:rsid w:val="014614F3"/>
    <w:rsid w:val="0148310B"/>
    <w:rsid w:val="015056DB"/>
    <w:rsid w:val="016A3EB4"/>
    <w:rsid w:val="01734470"/>
    <w:rsid w:val="01735424"/>
    <w:rsid w:val="017B9AAB"/>
    <w:rsid w:val="017BD5FE"/>
    <w:rsid w:val="018515BE"/>
    <w:rsid w:val="0192F2E7"/>
    <w:rsid w:val="01CDAF3A"/>
    <w:rsid w:val="01D68B08"/>
    <w:rsid w:val="01DF6D6D"/>
    <w:rsid w:val="01F32788"/>
    <w:rsid w:val="01F68663"/>
    <w:rsid w:val="01F9EF80"/>
    <w:rsid w:val="0225C141"/>
    <w:rsid w:val="023943CF"/>
    <w:rsid w:val="02633E46"/>
    <w:rsid w:val="026A8A4A"/>
    <w:rsid w:val="026BC4BC"/>
    <w:rsid w:val="027A561B"/>
    <w:rsid w:val="02A3559B"/>
    <w:rsid w:val="02AAF4BE"/>
    <w:rsid w:val="02D02F79"/>
    <w:rsid w:val="02D0ADA0"/>
    <w:rsid w:val="02EC5EF4"/>
    <w:rsid w:val="02EE76F3"/>
    <w:rsid w:val="030C8129"/>
    <w:rsid w:val="030E14C8"/>
    <w:rsid w:val="03108139"/>
    <w:rsid w:val="032CE6AA"/>
    <w:rsid w:val="0370295A"/>
    <w:rsid w:val="03AAF07A"/>
    <w:rsid w:val="03B3429C"/>
    <w:rsid w:val="040EE529"/>
    <w:rsid w:val="04140563"/>
    <w:rsid w:val="0425AF9E"/>
    <w:rsid w:val="042F94BB"/>
    <w:rsid w:val="04446F28"/>
    <w:rsid w:val="0455B5CC"/>
    <w:rsid w:val="045C6EE7"/>
    <w:rsid w:val="04751798"/>
    <w:rsid w:val="048367D8"/>
    <w:rsid w:val="0484046B"/>
    <w:rsid w:val="04A1DF76"/>
    <w:rsid w:val="04C4FF61"/>
    <w:rsid w:val="04C56C8B"/>
    <w:rsid w:val="04FD4B8F"/>
    <w:rsid w:val="050A493B"/>
    <w:rsid w:val="05145E8B"/>
    <w:rsid w:val="05580DBA"/>
    <w:rsid w:val="055CFF13"/>
    <w:rsid w:val="056F12C5"/>
    <w:rsid w:val="05785569"/>
    <w:rsid w:val="05788393"/>
    <w:rsid w:val="059D9206"/>
    <w:rsid w:val="05A59945"/>
    <w:rsid w:val="05B71DDC"/>
    <w:rsid w:val="05C2B3FE"/>
    <w:rsid w:val="05D79145"/>
    <w:rsid w:val="05EBFE4E"/>
    <w:rsid w:val="05F016A0"/>
    <w:rsid w:val="05F10398"/>
    <w:rsid w:val="06021976"/>
    <w:rsid w:val="0616A986"/>
    <w:rsid w:val="06194756"/>
    <w:rsid w:val="061FF74E"/>
    <w:rsid w:val="06244EB9"/>
    <w:rsid w:val="062A5EE8"/>
    <w:rsid w:val="062A7D01"/>
    <w:rsid w:val="063E7286"/>
    <w:rsid w:val="0640FD0F"/>
    <w:rsid w:val="0658AC6F"/>
    <w:rsid w:val="06723BCA"/>
    <w:rsid w:val="067CFB27"/>
    <w:rsid w:val="06AE7CBC"/>
    <w:rsid w:val="06AFBBEE"/>
    <w:rsid w:val="06C2BD04"/>
    <w:rsid w:val="06C36F40"/>
    <w:rsid w:val="06E578B2"/>
    <w:rsid w:val="071A8B80"/>
    <w:rsid w:val="071DDFFA"/>
    <w:rsid w:val="071FCAC7"/>
    <w:rsid w:val="0745B565"/>
    <w:rsid w:val="0752BFAE"/>
    <w:rsid w:val="0766F96A"/>
    <w:rsid w:val="07670667"/>
    <w:rsid w:val="07688CBE"/>
    <w:rsid w:val="078C6A29"/>
    <w:rsid w:val="07A094EC"/>
    <w:rsid w:val="07E45786"/>
    <w:rsid w:val="0818998A"/>
    <w:rsid w:val="083080B2"/>
    <w:rsid w:val="083E8E0B"/>
    <w:rsid w:val="085D0C41"/>
    <w:rsid w:val="085D595A"/>
    <w:rsid w:val="0868F336"/>
    <w:rsid w:val="08B51C86"/>
    <w:rsid w:val="08C0AE28"/>
    <w:rsid w:val="08C80831"/>
    <w:rsid w:val="08DD569C"/>
    <w:rsid w:val="08E63D62"/>
    <w:rsid w:val="09243832"/>
    <w:rsid w:val="0946F5B2"/>
    <w:rsid w:val="09B97CA6"/>
    <w:rsid w:val="09D70A2F"/>
    <w:rsid w:val="09D96363"/>
    <w:rsid w:val="09EE0E4E"/>
    <w:rsid w:val="0A01A05B"/>
    <w:rsid w:val="0A0EACCB"/>
    <w:rsid w:val="0A139ABE"/>
    <w:rsid w:val="0A18C33A"/>
    <w:rsid w:val="0A2F3F83"/>
    <w:rsid w:val="0A393784"/>
    <w:rsid w:val="0A3CD20F"/>
    <w:rsid w:val="0A5EEF1A"/>
    <w:rsid w:val="0A7C3545"/>
    <w:rsid w:val="0A9E3F63"/>
    <w:rsid w:val="0AA02D80"/>
    <w:rsid w:val="0AB9F037"/>
    <w:rsid w:val="0AC5CFDE"/>
    <w:rsid w:val="0AC703E4"/>
    <w:rsid w:val="0ACDCBAE"/>
    <w:rsid w:val="0B1423FB"/>
    <w:rsid w:val="0B173123"/>
    <w:rsid w:val="0B192A2C"/>
    <w:rsid w:val="0B22897B"/>
    <w:rsid w:val="0B3652C5"/>
    <w:rsid w:val="0B36FBCC"/>
    <w:rsid w:val="0B521634"/>
    <w:rsid w:val="0B595737"/>
    <w:rsid w:val="0B5E914B"/>
    <w:rsid w:val="0B601DD4"/>
    <w:rsid w:val="0B688F07"/>
    <w:rsid w:val="0B742B38"/>
    <w:rsid w:val="0B8A7D49"/>
    <w:rsid w:val="0BA7BB14"/>
    <w:rsid w:val="0BAB4909"/>
    <w:rsid w:val="0BB5A8A9"/>
    <w:rsid w:val="0BC10D22"/>
    <w:rsid w:val="0BF6E415"/>
    <w:rsid w:val="0BF87F9B"/>
    <w:rsid w:val="0C0CE5C9"/>
    <w:rsid w:val="0C1D1ABE"/>
    <w:rsid w:val="0C2DC818"/>
    <w:rsid w:val="0C3FFBC2"/>
    <w:rsid w:val="0C45BABE"/>
    <w:rsid w:val="0C48930C"/>
    <w:rsid w:val="0C51524B"/>
    <w:rsid w:val="0C59B2B9"/>
    <w:rsid w:val="0C682DA3"/>
    <w:rsid w:val="0C69E018"/>
    <w:rsid w:val="0C7E76DA"/>
    <w:rsid w:val="0C93985E"/>
    <w:rsid w:val="0C998EBB"/>
    <w:rsid w:val="0CA13373"/>
    <w:rsid w:val="0CA54F75"/>
    <w:rsid w:val="0CB65CC9"/>
    <w:rsid w:val="0CC46AB7"/>
    <w:rsid w:val="0CE2B96F"/>
    <w:rsid w:val="0CEA832F"/>
    <w:rsid w:val="0CF1617E"/>
    <w:rsid w:val="0D051D76"/>
    <w:rsid w:val="0D1F7DCA"/>
    <w:rsid w:val="0D2A50B2"/>
    <w:rsid w:val="0D30A8C0"/>
    <w:rsid w:val="0D5939A8"/>
    <w:rsid w:val="0D7F4B46"/>
    <w:rsid w:val="0D86B1A2"/>
    <w:rsid w:val="0D8CBD79"/>
    <w:rsid w:val="0D95DB1A"/>
    <w:rsid w:val="0D9CD618"/>
    <w:rsid w:val="0DAB8C35"/>
    <w:rsid w:val="0DD912E3"/>
    <w:rsid w:val="0DEF4179"/>
    <w:rsid w:val="0DF879AC"/>
    <w:rsid w:val="0DF96C68"/>
    <w:rsid w:val="0E061285"/>
    <w:rsid w:val="0E0971A5"/>
    <w:rsid w:val="0E2BC779"/>
    <w:rsid w:val="0E501943"/>
    <w:rsid w:val="0E57F9A4"/>
    <w:rsid w:val="0E6AE804"/>
    <w:rsid w:val="0E81FD2C"/>
    <w:rsid w:val="0E8CD322"/>
    <w:rsid w:val="0EE3560E"/>
    <w:rsid w:val="0F195B58"/>
    <w:rsid w:val="0F32E75A"/>
    <w:rsid w:val="0F350DC5"/>
    <w:rsid w:val="0F3623C0"/>
    <w:rsid w:val="0F69C157"/>
    <w:rsid w:val="0F72D821"/>
    <w:rsid w:val="0F863B7E"/>
    <w:rsid w:val="0F96F84B"/>
    <w:rsid w:val="0F994101"/>
    <w:rsid w:val="0F9A7507"/>
    <w:rsid w:val="0FAED503"/>
    <w:rsid w:val="0FE83E7E"/>
    <w:rsid w:val="0FEA7361"/>
    <w:rsid w:val="100F651D"/>
    <w:rsid w:val="1039848E"/>
    <w:rsid w:val="104F9021"/>
    <w:rsid w:val="105570F2"/>
    <w:rsid w:val="105AAC9C"/>
    <w:rsid w:val="106845F3"/>
    <w:rsid w:val="10687A7C"/>
    <w:rsid w:val="106FE8DD"/>
    <w:rsid w:val="10716DFE"/>
    <w:rsid w:val="108BB60F"/>
    <w:rsid w:val="108C6D07"/>
    <w:rsid w:val="10A5B89E"/>
    <w:rsid w:val="10BE8FB9"/>
    <w:rsid w:val="10CC6EF1"/>
    <w:rsid w:val="10D87B18"/>
    <w:rsid w:val="10E61825"/>
    <w:rsid w:val="1116979A"/>
    <w:rsid w:val="1124C74E"/>
    <w:rsid w:val="11351162"/>
    <w:rsid w:val="1143B8C6"/>
    <w:rsid w:val="115409D3"/>
    <w:rsid w:val="115862FE"/>
    <w:rsid w:val="11781BB5"/>
    <w:rsid w:val="11885004"/>
    <w:rsid w:val="118C924F"/>
    <w:rsid w:val="11B10437"/>
    <w:rsid w:val="11B577F3"/>
    <w:rsid w:val="11CE15B6"/>
    <w:rsid w:val="11FD94FD"/>
    <w:rsid w:val="120043A4"/>
    <w:rsid w:val="121366EE"/>
    <w:rsid w:val="122D75F0"/>
    <w:rsid w:val="123B6F5D"/>
    <w:rsid w:val="12684060"/>
    <w:rsid w:val="128D56EA"/>
    <w:rsid w:val="128D699C"/>
    <w:rsid w:val="12AA79A0"/>
    <w:rsid w:val="12BAA7A1"/>
    <w:rsid w:val="12C7C500"/>
    <w:rsid w:val="12D0E1C3"/>
    <w:rsid w:val="12FFCBE2"/>
    <w:rsid w:val="1317E156"/>
    <w:rsid w:val="131B9F8A"/>
    <w:rsid w:val="132F70BB"/>
    <w:rsid w:val="1333AC3B"/>
    <w:rsid w:val="1342ECDB"/>
    <w:rsid w:val="134CD498"/>
    <w:rsid w:val="13640C65"/>
    <w:rsid w:val="1367165A"/>
    <w:rsid w:val="13E35262"/>
    <w:rsid w:val="13FAF22C"/>
    <w:rsid w:val="1437DFDF"/>
    <w:rsid w:val="144308BD"/>
    <w:rsid w:val="1454996C"/>
    <w:rsid w:val="146817EE"/>
    <w:rsid w:val="14702BA3"/>
    <w:rsid w:val="1481995D"/>
    <w:rsid w:val="14850531"/>
    <w:rsid w:val="1486D818"/>
    <w:rsid w:val="14924C6F"/>
    <w:rsid w:val="14AE8890"/>
    <w:rsid w:val="14BFF0C6"/>
    <w:rsid w:val="14C37A3D"/>
    <w:rsid w:val="14E88880"/>
    <w:rsid w:val="15083BD1"/>
    <w:rsid w:val="1534E708"/>
    <w:rsid w:val="15739679"/>
    <w:rsid w:val="157732B9"/>
    <w:rsid w:val="157B2745"/>
    <w:rsid w:val="158CEDFA"/>
    <w:rsid w:val="159BE008"/>
    <w:rsid w:val="15A060EB"/>
    <w:rsid w:val="15D5AE46"/>
    <w:rsid w:val="15E14A42"/>
    <w:rsid w:val="15E9B115"/>
    <w:rsid w:val="15EB7A2B"/>
    <w:rsid w:val="1636B92F"/>
    <w:rsid w:val="1653CA51"/>
    <w:rsid w:val="1697170D"/>
    <w:rsid w:val="16A7AB79"/>
    <w:rsid w:val="16B58D37"/>
    <w:rsid w:val="16CBDD8D"/>
    <w:rsid w:val="16CC20B2"/>
    <w:rsid w:val="16E6DEC5"/>
    <w:rsid w:val="16EAB039"/>
    <w:rsid w:val="16F74DC4"/>
    <w:rsid w:val="16FC6814"/>
    <w:rsid w:val="174B4FC4"/>
    <w:rsid w:val="17553E93"/>
    <w:rsid w:val="176FC10E"/>
    <w:rsid w:val="1799FC06"/>
    <w:rsid w:val="17ACFF91"/>
    <w:rsid w:val="17C60127"/>
    <w:rsid w:val="17DC9A7D"/>
    <w:rsid w:val="17DCF8E0"/>
    <w:rsid w:val="17E617D5"/>
    <w:rsid w:val="17E95660"/>
    <w:rsid w:val="17FB50BB"/>
    <w:rsid w:val="18017016"/>
    <w:rsid w:val="1815A514"/>
    <w:rsid w:val="1827F018"/>
    <w:rsid w:val="183E859E"/>
    <w:rsid w:val="184E183C"/>
    <w:rsid w:val="189088CF"/>
    <w:rsid w:val="1896ECE7"/>
    <w:rsid w:val="18B6C385"/>
    <w:rsid w:val="18C40C80"/>
    <w:rsid w:val="18EF0519"/>
    <w:rsid w:val="18F541B9"/>
    <w:rsid w:val="18F6EF60"/>
    <w:rsid w:val="1903709C"/>
    <w:rsid w:val="19059370"/>
    <w:rsid w:val="19303D4E"/>
    <w:rsid w:val="1964482C"/>
    <w:rsid w:val="196A1A16"/>
    <w:rsid w:val="197A1546"/>
    <w:rsid w:val="1986B229"/>
    <w:rsid w:val="198A73E4"/>
    <w:rsid w:val="199D55DF"/>
    <w:rsid w:val="19A2EDBF"/>
    <w:rsid w:val="19A78D9E"/>
    <w:rsid w:val="19C3DE38"/>
    <w:rsid w:val="19CC6636"/>
    <w:rsid w:val="19CCB42C"/>
    <w:rsid w:val="19ED2DF9"/>
    <w:rsid w:val="19F3DA49"/>
    <w:rsid w:val="1A01FD82"/>
    <w:rsid w:val="1A05C098"/>
    <w:rsid w:val="1A29ADE7"/>
    <w:rsid w:val="1A2BBD56"/>
    <w:rsid w:val="1A30253D"/>
    <w:rsid w:val="1A673B24"/>
    <w:rsid w:val="1A79EC83"/>
    <w:rsid w:val="1A88BC2B"/>
    <w:rsid w:val="1AA63FAE"/>
    <w:rsid w:val="1ADBF3A8"/>
    <w:rsid w:val="1B0B67AA"/>
    <w:rsid w:val="1B0EBD81"/>
    <w:rsid w:val="1B3A0CB4"/>
    <w:rsid w:val="1B708C6D"/>
    <w:rsid w:val="1B8E90D0"/>
    <w:rsid w:val="1B9BC225"/>
    <w:rsid w:val="1B9EF5BA"/>
    <w:rsid w:val="1BA3F292"/>
    <w:rsid w:val="1BBA8E63"/>
    <w:rsid w:val="1BBD1F31"/>
    <w:rsid w:val="1BC4F849"/>
    <w:rsid w:val="1BD28BF6"/>
    <w:rsid w:val="1BD71BE4"/>
    <w:rsid w:val="1BEA5C2F"/>
    <w:rsid w:val="1C06074E"/>
    <w:rsid w:val="1C0B6F10"/>
    <w:rsid w:val="1C1B07B7"/>
    <w:rsid w:val="1C26289F"/>
    <w:rsid w:val="1C2B9FD3"/>
    <w:rsid w:val="1C2FB591"/>
    <w:rsid w:val="1C38202C"/>
    <w:rsid w:val="1C77C409"/>
    <w:rsid w:val="1C7F4ED5"/>
    <w:rsid w:val="1C8151E7"/>
    <w:rsid w:val="1C862AC7"/>
    <w:rsid w:val="1CC68E7E"/>
    <w:rsid w:val="1CD015E7"/>
    <w:rsid w:val="1D09E9D8"/>
    <w:rsid w:val="1D24CEBB"/>
    <w:rsid w:val="1D47F99B"/>
    <w:rsid w:val="1D4EA575"/>
    <w:rsid w:val="1D6A4A1C"/>
    <w:rsid w:val="1D871412"/>
    <w:rsid w:val="1DA8C2A2"/>
    <w:rsid w:val="1DCCD9D3"/>
    <w:rsid w:val="1DCFCC6B"/>
    <w:rsid w:val="1DE5C452"/>
    <w:rsid w:val="1DEA90B2"/>
    <w:rsid w:val="1E05F178"/>
    <w:rsid w:val="1E58E2A4"/>
    <w:rsid w:val="1E5C3C6C"/>
    <w:rsid w:val="1E6E4015"/>
    <w:rsid w:val="1E84B536"/>
    <w:rsid w:val="1E9A22C8"/>
    <w:rsid w:val="1EACAFA8"/>
    <w:rsid w:val="1EC6A597"/>
    <w:rsid w:val="1ED12998"/>
    <w:rsid w:val="1EEE1D70"/>
    <w:rsid w:val="1F0E882F"/>
    <w:rsid w:val="1F1018D5"/>
    <w:rsid w:val="1F3E9239"/>
    <w:rsid w:val="1F46FE22"/>
    <w:rsid w:val="1F64ABA4"/>
    <w:rsid w:val="1FA7B190"/>
    <w:rsid w:val="1FB6859E"/>
    <w:rsid w:val="1FB7247C"/>
    <w:rsid w:val="1FD98644"/>
    <w:rsid w:val="1FDF3782"/>
    <w:rsid w:val="1FF031B1"/>
    <w:rsid w:val="2012B158"/>
    <w:rsid w:val="201A1CC9"/>
    <w:rsid w:val="205004F5"/>
    <w:rsid w:val="2069B438"/>
    <w:rsid w:val="20800FAB"/>
    <w:rsid w:val="20B8F104"/>
    <w:rsid w:val="20CAF934"/>
    <w:rsid w:val="20FF74A8"/>
    <w:rsid w:val="2125DDCD"/>
    <w:rsid w:val="213917C6"/>
    <w:rsid w:val="215E575B"/>
    <w:rsid w:val="21616A01"/>
    <w:rsid w:val="2162A333"/>
    <w:rsid w:val="217A190E"/>
    <w:rsid w:val="217F6015"/>
    <w:rsid w:val="2188EC31"/>
    <w:rsid w:val="21905271"/>
    <w:rsid w:val="2198CDD9"/>
    <w:rsid w:val="219DE5C8"/>
    <w:rsid w:val="21B95790"/>
    <w:rsid w:val="21C1D6FF"/>
    <w:rsid w:val="21F05DF4"/>
    <w:rsid w:val="21F40E23"/>
    <w:rsid w:val="22014913"/>
    <w:rsid w:val="220530BB"/>
    <w:rsid w:val="220BF7DD"/>
    <w:rsid w:val="2234FB4E"/>
    <w:rsid w:val="223AB504"/>
    <w:rsid w:val="2254B016"/>
    <w:rsid w:val="2263112B"/>
    <w:rsid w:val="2273A966"/>
    <w:rsid w:val="227BF82C"/>
    <w:rsid w:val="22919FCB"/>
    <w:rsid w:val="22A32C3D"/>
    <w:rsid w:val="22BF55B2"/>
    <w:rsid w:val="22C81669"/>
    <w:rsid w:val="22D107A0"/>
    <w:rsid w:val="22F02D60"/>
    <w:rsid w:val="230230CF"/>
    <w:rsid w:val="2309B566"/>
    <w:rsid w:val="230CF054"/>
    <w:rsid w:val="231C7E75"/>
    <w:rsid w:val="2337BB7A"/>
    <w:rsid w:val="233C966E"/>
    <w:rsid w:val="233E5922"/>
    <w:rsid w:val="235F3400"/>
    <w:rsid w:val="2366963A"/>
    <w:rsid w:val="236C55EB"/>
    <w:rsid w:val="23974EB6"/>
    <w:rsid w:val="23A877C6"/>
    <w:rsid w:val="23B2D5B7"/>
    <w:rsid w:val="23BB94E5"/>
    <w:rsid w:val="23CDBC91"/>
    <w:rsid w:val="24117655"/>
    <w:rsid w:val="2411A5CA"/>
    <w:rsid w:val="2418DB76"/>
    <w:rsid w:val="242373EF"/>
    <w:rsid w:val="243A562A"/>
    <w:rsid w:val="24419C33"/>
    <w:rsid w:val="249BBF21"/>
    <w:rsid w:val="249D13B3"/>
    <w:rsid w:val="24B7E8EE"/>
    <w:rsid w:val="24D19680"/>
    <w:rsid w:val="24D20057"/>
    <w:rsid w:val="24E4D841"/>
    <w:rsid w:val="24ED8DEC"/>
    <w:rsid w:val="24F5B946"/>
    <w:rsid w:val="24FF8DF4"/>
    <w:rsid w:val="25099A10"/>
    <w:rsid w:val="253B15E3"/>
    <w:rsid w:val="254949E1"/>
    <w:rsid w:val="255E67FF"/>
    <w:rsid w:val="25646987"/>
    <w:rsid w:val="25646987"/>
    <w:rsid w:val="2564863B"/>
    <w:rsid w:val="2582B5A5"/>
    <w:rsid w:val="259776B6"/>
    <w:rsid w:val="259B6309"/>
    <w:rsid w:val="25BA4F88"/>
    <w:rsid w:val="25BA705A"/>
    <w:rsid w:val="25BE6EE7"/>
    <w:rsid w:val="25D61114"/>
    <w:rsid w:val="25ED4310"/>
    <w:rsid w:val="25FC0764"/>
    <w:rsid w:val="26035A71"/>
    <w:rsid w:val="262B5381"/>
    <w:rsid w:val="2631E459"/>
    <w:rsid w:val="26563E88"/>
    <w:rsid w:val="2658C9C0"/>
    <w:rsid w:val="26695BD0"/>
    <w:rsid w:val="267A463A"/>
    <w:rsid w:val="269366DD"/>
    <w:rsid w:val="26A7F719"/>
    <w:rsid w:val="26B42726"/>
    <w:rsid w:val="26E01888"/>
    <w:rsid w:val="26E64C55"/>
    <w:rsid w:val="26FC1959"/>
    <w:rsid w:val="26FE140C"/>
    <w:rsid w:val="27013831"/>
    <w:rsid w:val="270A7BBC"/>
    <w:rsid w:val="27129320"/>
    <w:rsid w:val="2722590A"/>
    <w:rsid w:val="275C0B5D"/>
    <w:rsid w:val="2767D15D"/>
    <w:rsid w:val="27681BEF"/>
    <w:rsid w:val="277A6072"/>
    <w:rsid w:val="2791FE44"/>
    <w:rsid w:val="27982FBB"/>
    <w:rsid w:val="27A48C9B"/>
    <w:rsid w:val="27A4AD61"/>
    <w:rsid w:val="27A93BD9"/>
    <w:rsid w:val="27D52590"/>
    <w:rsid w:val="27F48CF5"/>
    <w:rsid w:val="28202D41"/>
    <w:rsid w:val="282CEFAC"/>
    <w:rsid w:val="2839003A"/>
    <w:rsid w:val="28477076"/>
    <w:rsid w:val="284934E3"/>
    <w:rsid w:val="286E1D5D"/>
    <w:rsid w:val="287BE8E9"/>
    <w:rsid w:val="2885B89F"/>
    <w:rsid w:val="289AF5B5"/>
    <w:rsid w:val="28B5B432"/>
    <w:rsid w:val="28C56EE9"/>
    <w:rsid w:val="28CCC007"/>
    <w:rsid w:val="28D64A74"/>
    <w:rsid w:val="28E40FB7"/>
    <w:rsid w:val="28E5ADAD"/>
    <w:rsid w:val="291EF2C1"/>
    <w:rsid w:val="292857FE"/>
    <w:rsid w:val="29447290"/>
    <w:rsid w:val="294B2D14"/>
    <w:rsid w:val="294C40FD"/>
    <w:rsid w:val="297509BE"/>
    <w:rsid w:val="29A9CEB7"/>
    <w:rsid w:val="2A100371"/>
    <w:rsid w:val="2A17B94A"/>
    <w:rsid w:val="2A24FDFC"/>
    <w:rsid w:val="2A3D5AEB"/>
    <w:rsid w:val="2A4EFD55"/>
    <w:rsid w:val="2A7BE346"/>
    <w:rsid w:val="2A93AC1F"/>
    <w:rsid w:val="2ABCEFBD"/>
    <w:rsid w:val="2ACFDD80"/>
    <w:rsid w:val="2AD1661E"/>
    <w:rsid w:val="2AD23683"/>
    <w:rsid w:val="2AEB6253"/>
    <w:rsid w:val="2B049788"/>
    <w:rsid w:val="2B0E4E46"/>
    <w:rsid w:val="2B17AB5F"/>
    <w:rsid w:val="2B1D9D56"/>
    <w:rsid w:val="2B2CE14F"/>
    <w:rsid w:val="2B35B442"/>
    <w:rsid w:val="2B64906E"/>
    <w:rsid w:val="2B7E1D3C"/>
    <w:rsid w:val="2BB3FE7B"/>
    <w:rsid w:val="2BC7FFA3"/>
    <w:rsid w:val="2BCC2A06"/>
    <w:rsid w:val="2BCEB645"/>
    <w:rsid w:val="2C0112A2"/>
    <w:rsid w:val="2C21204F"/>
    <w:rsid w:val="2C2567ED"/>
    <w:rsid w:val="2C2997FC"/>
    <w:rsid w:val="2C4F67B3"/>
    <w:rsid w:val="2C5A5F1B"/>
    <w:rsid w:val="2C7D3D86"/>
    <w:rsid w:val="2C83FF31"/>
    <w:rsid w:val="2C953267"/>
    <w:rsid w:val="2C97AD6E"/>
    <w:rsid w:val="2CE54398"/>
    <w:rsid w:val="2CF4291E"/>
    <w:rsid w:val="2D0604DF"/>
    <w:rsid w:val="2D1CECDC"/>
    <w:rsid w:val="2D42E00B"/>
    <w:rsid w:val="2D6E8E64"/>
    <w:rsid w:val="2D903297"/>
    <w:rsid w:val="2D953ACF"/>
    <w:rsid w:val="2DA16E96"/>
    <w:rsid w:val="2DC39F60"/>
    <w:rsid w:val="2DC4ABAD"/>
    <w:rsid w:val="2E02B521"/>
    <w:rsid w:val="2E19DDBC"/>
    <w:rsid w:val="2E266466"/>
    <w:rsid w:val="2E369BDD"/>
    <w:rsid w:val="2E452186"/>
    <w:rsid w:val="2EB5598D"/>
    <w:rsid w:val="2ECC6FCB"/>
    <w:rsid w:val="2EF354A4"/>
    <w:rsid w:val="2F04842C"/>
    <w:rsid w:val="2F058434"/>
    <w:rsid w:val="2F0B67C2"/>
    <w:rsid w:val="2F0B67C2"/>
    <w:rsid w:val="2F15B8A5"/>
    <w:rsid w:val="2F267B1A"/>
    <w:rsid w:val="2F47EFA2"/>
    <w:rsid w:val="2F4DAA8E"/>
    <w:rsid w:val="2F5E130D"/>
    <w:rsid w:val="2F6240CD"/>
    <w:rsid w:val="2F671D42"/>
    <w:rsid w:val="2F6E75D2"/>
    <w:rsid w:val="2F79DFB8"/>
    <w:rsid w:val="2F88DD28"/>
    <w:rsid w:val="2F9F6282"/>
    <w:rsid w:val="2FDE8E17"/>
    <w:rsid w:val="2FFB21FE"/>
    <w:rsid w:val="302B6E78"/>
    <w:rsid w:val="303A3DA8"/>
    <w:rsid w:val="3041B1B3"/>
    <w:rsid w:val="30615870"/>
    <w:rsid w:val="306A6C69"/>
    <w:rsid w:val="3081F255"/>
    <w:rsid w:val="30A73823"/>
    <w:rsid w:val="30BABD5F"/>
    <w:rsid w:val="30BFBDDB"/>
    <w:rsid w:val="30FABA6F"/>
    <w:rsid w:val="3102EDA3"/>
    <w:rsid w:val="312F4ABD"/>
    <w:rsid w:val="313819F5"/>
    <w:rsid w:val="315196BE"/>
    <w:rsid w:val="315D4066"/>
    <w:rsid w:val="31689242"/>
    <w:rsid w:val="31A88291"/>
    <w:rsid w:val="31C15C0C"/>
    <w:rsid w:val="31C309F8"/>
    <w:rsid w:val="31EF5B9C"/>
    <w:rsid w:val="3206241E"/>
    <w:rsid w:val="32064C2F"/>
    <w:rsid w:val="320952C4"/>
    <w:rsid w:val="321B2748"/>
    <w:rsid w:val="3220B156"/>
    <w:rsid w:val="3222CB2F"/>
    <w:rsid w:val="323A8A7E"/>
    <w:rsid w:val="324191AC"/>
    <w:rsid w:val="324CA335"/>
    <w:rsid w:val="32567649"/>
    <w:rsid w:val="32636E3C"/>
    <w:rsid w:val="327019AA"/>
    <w:rsid w:val="327609D1"/>
    <w:rsid w:val="329A5AFA"/>
    <w:rsid w:val="32A2496E"/>
    <w:rsid w:val="32B4FE05"/>
    <w:rsid w:val="32DF9050"/>
    <w:rsid w:val="33064EED"/>
    <w:rsid w:val="330CC89F"/>
    <w:rsid w:val="3340D51E"/>
    <w:rsid w:val="33623A15"/>
    <w:rsid w:val="339150A4"/>
    <w:rsid w:val="33A746C0"/>
    <w:rsid w:val="33AC7FCF"/>
    <w:rsid w:val="33B1187D"/>
    <w:rsid w:val="33B72676"/>
    <w:rsid w:val="33B957D1"/>
    <w:rsid w:val="33E39EDF"/>
    <w:rsid w:val="33FDA54E"/>
    <w:rsid w:val="34067933"/>
    <w:rsid w:val="343CC6EF"/>
    <w:rsid w:val="34633BAF"/>
    <w:rsid w:val="34659C60"/>
    <w:rsid w:val="34880179"/>
    <w:rsid w:val="3496147A"/>
    <w:rsid w:val="349EF31B"/>
    <w:rsid w:val="34BE02E7"/>
    <w:rsid w:val="34CD44B4"/>
    <w:rsid w:val="34CE93C4"/>
    <w:rsid w:val="34E1A426"/>
    <w:rsid w:val="34E3332F"/>
    <w:rsid w:val="34EFB887"/>
    <w:rsid w:val="3515B402"/>
    <w:rsid w:val="352E7B85"/>
    <w:rsid w:val="35559138"/>
    <w:rsid w:val="3557C747"/>
    <w:rsid w:val="355C99F8"/>
    <w:rsid w:val="356534F3"/>
    <w:rsid w:val="357130DE"/>
    <w:rsid w:val="35C2DB90"/>
    <w:rsid w:val="35D6FF76"/>
    <w:rsid w:val="35EBA94F"/>
    <w:rsid w:val="3619ECB2"/>
    <w:rsid w:val="3623A63E"/>
    <w:rsid w:val="36641766"/>
    <w:rsid w:val="36844C35"/>
    <w:rsid w:val="368A649F"/>
    <w:rsid w:val="368BB89A"/>
    <w:rsid w:val="36AF309B"/>
    <w:rsid w:val="36BDD25B"/>
    <w:rsid w:val="36D39E9C"/>
    <w:rsid w:val="36FE29D8"/>
    <w:rsid w:val="370F64AF"/>
    <w:rsid w:val="371A3A9E"/>
    <w:rsid w:val="3729D92C"/>
    <w:rsid w:val="372EADB7"/>
    <w:rsid w:val="37332231"/>
    <w:rsid w:val="37477F62"/>
    <w:rsid w:val="37510F2B"/>
    <w:rsid w:val="377A0CA6"/>
    <w:rsid w:val="377DDDA1"/>
    <w:rsid w:val="3784F5E3"/>
    <w:rsid w:val="37876A21"/>
    <w:rsid w:val="37879028"/>
    <w:rsid w:val="37927B71"/>
    <w:rsid w:val="37AB1D1B"/>
    <w:rsid w:val="37C84989"/>
    <w:rsid w:val="37CA1F46"/>
    <w:rsid w:val="37E272E5"/>
    <w:rsid w:val="37FA6A49"/>
    <w:rsid w:val="3800FBD2"/>
    <w:rsid w:val="3834DC70"/>
    <w:rsid w:val="38384591"/>
    <w:rsid w:val="384027AF"/>
    <w:rsid w:val="3849B06F"/>
    <w:rsid w:val="384B00FC"/>
    <w:rsid w:val="385ECD77"/>
    <w:rsid w:val="386A1F9C"/>
    <w:rsid w:val="38AC79E1"/>
    <w:rsid w:val="38BEF506"/>
    <w:rsid w:val="38DC82DF"/>
    <w:rsid w:val="3900F9F9"/>
    <w:rsid w:val="39035D4B"/>
    <w:rsid w:val="39056170"/>
    <w:rsid w:val="3905D1A2"/>
    <w:rsid w:val="390C3172"/>
    <w:rsid w:val="39470D26"/>
    <w:rsid w:val="394EC07F"/>
    <w:rsid w:val="395B5517"/>
    <w:rsid w:val="3978041A"/>
    <w:rsid w:val="398CD411"/>
    <w:rsid w:val="3996681C"/>
    <w:rsid w:val="39B0280A"/>
    <w:rsid w:val="39B9E663"/>
    <w:rsid w:val="39C3E862"/>
    <w:rsid w:val="39CAFACF"/>
    <w:rsid w:val="39EE9076"/>
    <w:rsid w:val="3A16DA7D"/>
    <w:rsid w:val="3A25F59E"/>
    <w:rsid w:val="3A26B95C"/>
    <w:rsid w:val="3A5AA893"/>
    <w:rsid w:val="3A9E0EA7"/>
    <w:rsid w:val="3AADE47D"/>
    <w:rsid w:val="3AB0A549"/>
    <w:rsid w:val="3AC80238"/>
    <w:rsid w:val="3ACFDBF1"/>
    <w:rsid w:val="3AEFEF81"/>
    <w:rsid w:val="3AFC2F98"/>
    <w:rsid w:val="3B1A58CD"/>
    <w:rsid w:val="3B3CFEC5"/>
    <w:rsid w:val="3B5749FD"/>
    <w:rsid w:val="3B5D57DC"/>
    <w:rsid w:val="3B65A3A8"/>
    <w:rsid w:val="3B837FFA"/>
    <w:rsid w:val="3BBA6F06"/>
    <w:rsid w:val="3BBCC0F4"/>
    <w:rsid w:val="3BE2D5D2"/>
    <w:rsid w:val="3BEBF75E"/>
    <w:rsid w:val="3C04301E"/>
    <w:rsid w:val="3C0F903C"/>
    <w:rsid w:val="3C4200D4"/>
    <w:rsid w:val="3C5B6EB5"/>
    <w:rsid w:val="3C8F022E"/>
    <w:rsid w:val="3CBC6B86"/>
    <w:rsid w:val="3CBFC85B"/>
    <w:rsid w:val="3CDEF4F2"/>
    <w:rsid w:val="3D451DAB"/>
    <w:rsid w:val="3D4AE1CC"/>
    <w:rsid w:val="3D785EB2"/>
    <w:rsid w:val="3D81BB79"/>
    <w:rsid w:val="3D8EF52C"/>
    <w:rsid w:val="3DB1B66C"/>
    <w:rsid w:val="3DC05F45"/>
    <w:rsid w:val="3DC38E97"/>
    <w:rsid w:val="3DD035D4"/>
    <w:rsid w:val="3DF347EE"/>
    <w:rsid w:val="3E254D41"/>
    <w:rsid w:val="3E2F3A24"/>
    <w:rsid w:val="3E42359A"/>
    <w:rsid w:val="3E5E2FA4"/>
    <w:rsid w:val="3E64BAC1"/>
    <w:rsid w:val="3E81AE03"/>
    <w:rsid w:val="3E9A42DA"/>
    <w:rsid w:val="3EC8B7C5"/>
    <w:rsid w:val="3ECC08F2"/>
    <w:rsid w:val="3ECD73C3"/>
    <w:rsid w:val="3EE31B34"/>
    <w:rsid w:val="3EED8B5E"/>
    <w:rsid w:val="3F0B2EFF"/>
    <w:rsid w:val="3F15CDDC"/>
    <w:rsid w:val="3F16E9A4"/>
    <w:rsid w:val="3F3ADE37"/>
    <w:rsid w:val="3F4DFE3F"/>
    <w:rsid w:val="3F4F1BE6"/>
    <w:rsid w:val="3F535EEB"/>
    <w:rsid w:val="3F572855"/>
    <w:rsid w:val="3F5B6DC7"/>
    <w:rsid w:val="3F6C0635"/>
    <w:rsid w:val="3FABCBCE"/>
    <w:rsid w:val="3FB4C821"/>
    <w:rsid w:val="3FC1E721"/>
    <w:rsid w:val="3FE5FADE"/>
    <w:rsid w:val="3FE99348"/>
    <w:rsid w:val="4034C411"/>
    <w:rsid w:val="40352CD0"/>
    <w:rsid w:val="406B345C"/>
    <w:rsid w:val="407105DD"/>
    <w:rsid w:val="407105DD"/>
    <w:rsid w:val="407B7AA9"/>
    <w:rsid w:val="407CB0B7"/>
    <w:rsid w:val="408B18E5"/>
    <w:rsid w:val="40BF1333"/>
    <w:rsid w:val="410BBFDB"/>
    <w:rsid w:val="412D6567"/>
    <w:rsid w:val="41876F29"/>
    <w:rsid w:val="41879E6E"/>
    <w:rsid w:val="41D3AC42"/>
    <w:rsid w:val="41DC2447"/>
    <w:rsid w:val="41E17CFF"/>
    <w:rsid w:val="41EB2731"/>
    <w:rsid w:val="42187DAD"/>
    <w:rsid w:val="421B3A21"/>
    <w:rsid w:val="4261380C"/>
    <w:rsid w:val="426FCF46"/>
    <w:rsid w:val="429F546D"/>
    <w:rsid w:val="429FAEBA"/>
    <w:rsid w:val="42A3A6F7"/>
    <w:rsid w:val="42BCCF54"/>
    <w:rsid w:val="42D54B87"/>
    <w:rsid w:val="42ED6617"/>
    <w:rsid w:val="430086CB"/>
    <w:rsid w:val="4305BE03"/>
    <w:rsid w:val="4321340A"/>
    <w:rsid w:val="432AF4F5"/>
    <w:rsid w:val="435587E1"/>
    <w:rsid w:val="4362B36A"/>
    <w:rsid w:val="436C3E1B"/>
    <w:rsid w:val="436CD6B0"/>
    <w:rsid w:val="437034FA"/>
    <w:rsid w:val="43779AF1"/>
    <w:rsid w:val="4387CFCE"/>
    <w:rsid w:val="438DD3A7"/>
    <w:rsid w:val="43BCFDED"/>
    <w:rsid w:val="43BD6BD3"/>
    <w:rsid w:val="440C7D78"/>
    <w:rsid w:val="443AD7FF"/>
    <w:rsid w:val="4441F475"/>
    <w:rsid w:val="4443D591"/>
    <w:rsid w:val="4462E83A"/>
    <w:rsid w:val="447FC2EA"/>
    <w:rsid w:val="44B07E19"/>
    <w:rsid w:val="44CB822B"/>
    <w:rsid w:val="44EF6193"/>
    <w:rsid w:val="4532FFF0"/>
    <w:rsid w:val="45392C87"/>
    <w:rsid w:val="4554A81B"/>
    <w:rsid w:val="455ECE10"/>
    <w:rsid w:val="456A9138"/>
    <w:rsid w:val="45826E86"/>
    <w:rsid w:val="45AB55CF"/>
    <w:rsid w:val="45D750B0"/>
    <w:rsid w:val="45DB724E"/>
    <w:rsid w:val="45E89786"/>
    <w:rsid w:val="463F1FD9"/>
    <w:rsid w:val="464C4378"/>
    <w:rsid w:val="4658D4CC"/>
    <w:rsid w:val="4681D0CB"/>
    <w:rsid w:val="4685D65E"/>
    <w:rsid w:val="46A02970"/>
    <w:rsid w:val="46C55465"/>
    <w:rsid w:val="46E5D93F"/>
    <w:rsid w:val="4704E9FD"/>
    <w:rsid w:val="4754EC7B"/>
    <w:rsid w:val="47594EC8"/>
    <w:rsid w:val="476F7D64"/>
    <w:rsid w:val="4786759A"/>
    <w:rsid w:val="4794E594"/>
    <w:rsid w:val="47F4A52D"/>
    <w:rsid w:val="47FD73F2"/>
    <w:rsid w:val="480A71EA"/>
    <w:rsid w:val="482E3A6C"/>
    <w:rsid w:val="4839173F"/>
    <w:rsid w:val="48481363"/>
    <w:rsid w:val="485CAC12"/>
    <w:rsid w:val="485FCCCF"/>
    <w:rsid w:val="4874F541"/>
    <w:rsid w:val="4896C528"/>
    <w:rsid w:val="48BB6810"/>
    <w:rsid w:val="48BCCA4B"/>
    <w:rsid w:val="48C6E4E7"/>
    <w:rsid w:val="48CDF6DA"/>
    <w:rsid w:val="49017687"/>
    <w:rsid w:val="4909A199"/>
    <w:rsid w:val="491360DD"/>
    <w:rsid w:val="49212D16"/>
    <w:rsid w:val="493D55B1"/>
    <w:rsid w:val="49765112"/>
    <w:rsid w:val="4979DDD2"/>
    <w:rsid w:val="499922A4"/>
    <w:rsid w:val="49FDA083"/>
    <w:rsid w:val="4A1A9D74"/>
    <w:rsid w:val="4A21C03A"/>
    <w:rsid w:val="4A4235ED"/>
    <w:rsid w:val="4A499F34"/>
    <w:rsid w:val="4A5E4D6B"/>
    <w:rsid w:val="4A82B16E"/>
    <w:rsid w:val="4A8C23B0"/>
    <w:rsid w:val="4AD2BE2D"/>
    <w:rsid w:val="4B73B950"/>
    <w:rsid w:val="4B820344"/>
    <w:rsid w:val="4B8349F2"/>
    <w:rsid w:val="4BC10671"/>
    <w:rsid w:val="4BE01FD3"/>
    <w:rsid w:val="4BF0DDD4"/>
    <w:rsid w:val="4C06AA65"/>
    <w:rsid w:val="4C1F0D6E"/>
    <w:rsid w:val="4C20AAF2"/>
    <w:rsid w:val="4C212DD4"/>
    <w:rsid w:val="4C2C38DA"/>
    <w:rsid w:val="4C312749"/>
    <w:rsid w:val="4C3704FF"/>
    <w:rsid w:val="4C4A2F9E"/>
    <w:rsid w:val="4C4A3470"/>
    <w:rsid w:val="4C5123FF"/>
    <w:rsid w:val="4C69E43F"/>
    <w:rsid w:val="4C73601E"/>
    <w:rsid w:val="4C781041"/>
    <w:rsid w:val="4C9213E1"/>
    <w:rsid w:val="4C996ED5"/>
    <w:rsid w:val="4CC89544"/>
    <w:rsid w:val="4CD0C366"/>
    <w:rsid w:val="4CE2BC91"/>
    <w:rsid w:val="4CF3C2CF"/>
    <w:rsid w:val="4D26D2D4"/>
    <w:rsid w:val="4D453A13"/>
    <w:rsid w:val="4D55279A"/>
    <w:rsid w:val="4DF04706"/>
    <w:rsid w:val="4DFC42C7"/>
    <w:rsid w:val="4E0EF401"/>
    <w:rsid w:val="4E31EAF9"/>
    <w:rsid w:val="4E35487B"/>
    <w:rsid w:val="4E497440"/>
    <w:rsid w:val="4E49C235"/>
    <w:rsid w:val="4E557AA9"/>
    <w:rsid w:val="4E5FA616"/>
    <w:rsid w:val="4E9D7FC0"/>
    <w:rsid w:val="4EC8B8B9"/>
    <w:rsid w:val="4EDA1C91"/>
    <w:rsid w:val="4EE5DC2E"/>
    <w:rsid w:val="4EFE6511"/>
    <w:rsid w:val="4F0D73CE"/>
    <w:rsid w:val="4F12F52E"/>
    <w:rsid w:val="4F533496"/>
    <w:rsid w:val="4F6228F1"/>
    <w:rsid w:val="4F7B1ACF"/>
    <w:rsid w:val="4F842CCA"/>
    <w:rsid w:val="4F95CEBF"/>
    <w:rsid w:val="4FAFC364"/>
    <w:rsid w:val="4FBCE174"/>
    <w:rsid w:val="4FC5437D"/>
    <w:rsid w:val="4FCDC8E6"/>
    <w:rsid w:val="4FE0A3BE"/>
    <w:rsid w:val="500E2E72"/>
    <w:rsid w:val="500F7373"/>
    <w:rsid w:val="501F748F"/>
    <w:rsid w:val="5037C9A1"/>
    <w:rsid w:val="50512923"/>
    <w:rsid w:val="508A59FC"/>
    <w:rsid w:val="509580D1"/>
    <w:rsid w:val="50C29926"/>
    <w:rsid w:val="50D3C503"/>
    <w:rsid w:val="50F49BE7"/>
    <w:rsid w:val="510ABEA9"/>
    <w:rsid w:val="5151C40B"/>
    <w:rsid w:val="51529FCE"/>
    <w:rsid w:val="5155D5CC"/>
    <w:rsid w:val="5179511E"/>
    <w:rsid w:val="517D755C"/>
    <w:rsid w:val="518CA25F"/>
    <w:rsid w:val="51A5175B"/>
    <w:rsid w:val="51B61F26"/>
    <w:rsid w:val="51C3293B"/>
    <w:rsid w:val="5200540F"/>
    <w:rsid w:val="5204857D"/>
    <w:rsid w:val="52105281"/>
    <w:rsid w:val="5223456D"/>
    <w:rsid w:val="52333E19"/>
    <w:rsid w:val="5275CD7C"/>
    <w:rsid w:val="52A078AC"/>
    <w:rsid w:val="52C08954"/>
    <w:rsid w:val="52C91DA6"/>
    <w:rsid w:val="52CCF3F5"/>
    <w:rsid w:val="52CE3EBD"/>
    <w:rsid w:val="52E2A1A2"/>
    <w:rsid w:val="52EC99E6"/>
    <w:rsid w:val="52F552EC"/>
    <w:rsid w:val="537031EA"/>
    <w:rsid w:val="538075EF"/>
    <w:rsid w:val="53BA30CD"/>
    <w:rsid w:val="53D4B69F"/>
    <w:rsid w:val="53DDF6FC"/>
    <w:rsid w:val="53E0CC68"/>
    <w:rsid w:val="53F09F06"/>
    <w:rsid w:val="53F63A9A"/>
    <w:rsid w:val="53FFDDBF"/>
    <w:rsid w:val="541DFEFF"/>
    <w:rsid w:val="5430C154"/>
    <w:rsid w:val="5466FCF8"/>
    <w:rsid w:val="547E8C28"/>
    <w:rsid w:val="548121D1"/>
    <w:rsid w:val="54864F5B"/>
    <w:rsid w:val="54A0FBEB"/>
    <w:rsid w:val="54A193FA"/>
    <w:rsid w:val="54A9C9E2"/>
    <w:rsid w:val="54AC1802"/>
    <w:rsid w:val="54C91F2F"/>
    <w:rsid w:val="54ECE84F"/>
    <w:rsid w:val="54EE27AA"/>
    <w:rsid w:val="5501B3C9"/>
    <w:rsid w:val="5513B320"/>
    <w:rsid w:val="5542F3B0"/>
    <w:rsid w:val="5545006D"/>
    <w:rsid w:val="554E6835"/>
    <w:rsid w:val="556127F6"/>
    <w:rsid w:val="55634B2A"/>
    <w:rsid w:val="55E62010"/>
    <w:rsid w:val="55F0A568"/>
    <w:rsid w:val="560FBBF8"/>
    <w:rsid w:val="561A3E19"/>
    <w:rsid w:val="56292EE8"/>
    <w:rsid w:val="56292EE8"/>
    <w:rsid w:val="562A4910"/>
    <w:rsid w:val="564A6E70"/>
    <w:rsid w:val="5669F7A6"/>
    <w:rsid w:val="56857473"/>
    <w:rsid w:val="56BDE839"/>
    <w:rsid w:val="56D131F0"/>
    <w:rsid w:val="56D92674"/>
    <w:rsid w:val="56DDAC67"/>
    <w:rsid w:val="570B08B5"/>
    <w:rsid w:val="5731C067"/>
    <w:rsid w:val="5733D0EC"/>
    <w:rsid w:val="5737E924"/>
    <w:rsid w:val="57674EC6"/>
    <w:rsid w:val="5794D49D"/>
    <w:rsid w:val="57957988"/>
    <w:rsid w:val="57A940B7"/>
    <w:rsid w:val="57B44DCC"/>
    <w:rsid w:val="57E7B03F"/>
    <w:rsid w:val="57F702A8"/>
    <w:rsid w:val="580F1DA7"/>
    <w:rsid w:val="582E0342"/>
    <w:rsid w:val="5866AC61"/>
    <w:rsid w:val="58782B27"/>
    <w:rsid w:val="5880CE80"/>
    <w:rsid w:val="588D19C9"/>
    <w:rsid w:val="58ABE2A2"/>
    <w:rsid w:val="58BFD2DF"/>
    <w:rsid w:val="58C641CD"/>
    <w:rsid w:val="58DCCFAB"/>
    <w:rsid w:val="592970E9"/>
    <w:rsid w:val="592F44F9"/>
    <w:rsid w:val="596B0B83"/>
    <w:rsid w:val="59786012"/>
    <w:rsid w:val="597A619E"/>
    <w:rsid w:val="59854312"/>
    <w:rsid w:val="59A8873B"/>
    <w:rsid w:val="59B9ECAF"/>
    <w:rsid w:val="5A2B617D"/>
    <w:rsid w:val="5A3B7C49"/>
    <w:rsid w:val="5A40C790"/>
    <w:rsid w:val="5A68BA1B"/>
    <w:rsid w:val="5A8DB2C0"/>
    <w:rsid w:val="5AA997FB"/>
    <w:rsid w:val="5AD25D88"/>
    <w:rsid w:val="5B3CACC4"/>
    <w:rsid w:val="5B50C251"/>
    <w:rsid w:val="5B7D7C5A"/>
    <w:rsid w:val="5B8FEB66"/>
    <w:rsid w:val="5B913CAE"/>
    <w:rsid w:val="5B9C2E34"/>
    <w:rsid w:val="5B9DB974"/>
    <w:rsid w:val="5BA7ACDF"/>
    <w:rsid w:val="5BAD7F16"/>
    <w:rsid w:val="5C44E1F5"/>
    <w:rsid w:val="5C5C6383"/>
    <w:rsid w:val="5C6DA0B1"/>
    <w:rsid w:val="5C7D98E6"/>
    <w:rsid w:val="5C7F8E87"/>
    <w:rsid w:val="5C8FE68A"/>
    <w:rsid w:val="5CC70478"/>
    <w:rsid w:val="5CD40126"/>
    <w:rsid w:val="5CE19036"/>
    <w:rsid w:val="5CE42D42"/>
    <w:rsid w:val="5CFE056F"/>
    <w:rsid w:val="5D01AB47"/>
    <w:rsid w:val="5D05CC77"/>
    <w:rsid w:val="5D2BBBC7"/>
    <w:rsid w:val="5D2D8CDC"/>
    <w:rsid w:val="5D3AF2D0"/>
    <w:rsid w:val="5D3BA2C0"/>
    <w:rsid w:val="5D3D4FEF"/>
    <w:rsid w:val="5D4CF5D6"/>
    <w:rsid w:val="5D55764A"/>
    <w:rsid w:val="5D65A117"/>
    <w:rsid w:val="5D910B1A"/>
    <w:rsid w:val="5D943E45"/>
    <w:rsid w:val="5DA7D9FF"/>
    <w:rsid w:val="5DEB3831"/>
    <w:rsid w:val="5E0D2BE2"/>
    <w:rsid w:val="5E40B1AB"/>
    <w:rsid w:val="5E470D3F"/>
    <w:rsid w:val="5E4D0B48"/>
    <w:rsid w:val="5E73F232"/>
    <w:rsid w:val="5E75818C"/>
    <w:rsid w:val="5E8AE909"/>
    <w:rsid w:val="5E9ACE39"/>
    <w:rsid w:val="5EA79C5E"/>
    <w:rsid w:val="5EB3F40A"/>
    <w:rsid w:val="5EBB32AA"/>
    <w:rsid w:val="5EC67977"/>
    <w:rsid w:val="5ED0D3E5"/>
    <w:rsid w:val="5ED40F59"/>
    <w:rsid w:val="5EDC1787"/>
    <w:rsid w:val="5EE0B485"/>
    <w:rsid w:val="5EF2A98A"/>
    <w:rsid w:val="5EF4D6C4"/>
    <w:rsid w:val="5F00C6E3"/>
    <w:rsid w:val="5F027069"/>
    <w:rsid w:val="5F0A6F59"/>
    <w:rsid w:val="5F266B0E"/>
    <w:rsid w:val="5F510BCD"/>
    <w:rsid w:val="5F61F940"/>
    <w:rsid w:val="5F8E1D3C"/>
    <w:rsid w:val="5FCBAD73"/>
    <w:rsid w:val="5FD38171"/>
    <w:rsid w:val="5FDF21EF"/>
    <w:rsid w:val="5FEF8B60"/>
    <w:rsid w:val="5FF5CB05"/>
    <w:rsid w:val="5FF6EE11"/>
    <w:rsid w:val="5FFF8C64"/>
    <w:rsid w:val="601D250D"/>
    <w:rsid w:val="60267578"/>
    <w:rsid w:val="602BF89F"/>
    <w:rsid w:val="605259FE"/>
    <w:rsid w:val="6052BA90"/>
    <w:rsid w:val="605585D8"/>
    <w:rsid w:val="60597F3D"/>
    <w:rsid w:val="605FABF6"/>
    <w:rsid w:val="608C3833"/>
    <w:rsid w:val="608DCA35"/>
    <w:rsid w:val="609B6AF1"/>
    <w:rsid w:val="609C70FE"/>
    <w:rsid w:val="60A21CDC"/>
    <w:rsid w:val="60A87DF3"/>
    <w:rsid w:val="60AFCA53"/>
    <w:rsid w:val="610A529A"/>
    <w:rsid w:val="61126F8D"/>
    <w:rsid w:val="611CA03B"/>
    <w:rsid w:val="612727EE"/>
    <w:rsid w:val="6128BC8F"/>
    <w:rsid w:val="612CD2D1"/>
    <w:rsid w:val="614C9D68"/>
    <w:rsid w:val="614E88AF"/>
    <w:rsid w:val="615D4BE9"/>
    <w:rsid w:val="618938D0"/>
    <w:rsid w:val="619951CD"/>
    <w:rsid w:val="61BE4099"/>
    <w:rsid w:val="61C51D9D"/>
    <w:rsid w:val="61D243A8"/>
    <w:rsid w:val="61ED5A6F"/>
    <w:rsid w:val="61FEE415"/>
    <w:rsid w:val="61FF2CEA"/>
    <w:rsid w:val="621B7055"/>
    <w:rsid w:val="62212E45"/>
    <w:rsid w:val="6227E11D"/>
    <w:rsid w:val="62438F83"/>
    <w:rsid w:val="6271A75B"/>
    <w:rsid w:val="629FAA9E"/>
    <w:rsid w:val="62B705A9"/>
    <w:rsid w:val="62B910D1"/>
    <w:rsid w:val="62BCEF04"/>
    <w:rsid w:val="62C184D2"/>
    <w:rsid w:val="62D65434"/>
    <w:rsid w:val="62DA0442"/>
    <w:rsid w:val="62F642AA"/>
    <w:rsid w:val="62F786C2"/>
    <w:rsid w:val="6312CCA1"/>
    <w:rsid w:val="633325F7"/>
    <w:rsid w:val="6345D53B"/>
    <w:rsid w:val="636450F6"/>
    <w:rsid w:val="6370B74A"/>
    <w:rsid w:val="638D1C76"/>
    <w:rsid w:val="639E94DD"/>
    <w:rsid w:val="63A10297"/>
    <w:rsid w:val="63B81D14"/>
    <w:rsid w:val="63BDCBCC"/>
    <w:rsid w:val="63D4BDED"/>
    <w:rsid w:val="63DA0E7C"/>
    <w:rsid w:val="64012907"/>
    <w:rsid w:val="6413A6B7"/>
    <w:rsid w:val="641EDEAD"/>
    <w:rsid w:val="643EC963"/>
    <w:rsid w:val="644F45CA"/>
    <w:rsid w:val="647F060E"/>
    <w:rsid w:val="64C88161"/>
    <w:rsid w:val="64C97758"/>
    <w:rsid w:val="64CABFDA"/>
    <w:rsid w:val="64D81E7F"/>
    <w:rsid w:val="64EFD366"/>
    <w:rsid w:val="64FDC89C"/>
    <w:rsid w:val="6509DE73"/>
    <w:rsid w:val="651AE67F"/>
    <w:rsid w:val="652305E9"/>
    <w:rsid w:val="6536CDAC"/>
    <w:rsid w:val="654EEA28"/>
    <w:rsid w:val="654F26DF"/>
    <w:rsid w:val="654FF609"/>
    <w:rsid w:val="655880DB"/>
    <w:rsid w:val="6561744E"/>
    <w:rsid w:val="6578F77F"/>
    <w:rsid w:val="6582E250"/>
    <w:rsid w:val="659805CB"/>
    <w:rsid w:val="65A7DFDA"/>
    <w:rsid w:val="65C03A02"/>
    <w:rsid w:val="65C70246"/>
    <w:rsid w:val="65D02093"/>
    <w:rsid w:val="65E6C8A0"/>
    <w:rsid w:val="660F85A8"/>
    <w:rsid w:val="661C73C4"/>
    <w:rsid w:val="66468E80"/>
    <w:rsid w:val="664A3448"/>
    <w:rsid w:val="664A3448"/>
    <w:rsid w:val="667F5F6B"/>
    <w:rsid w:val="669A9C53"/>
    <w:rsid w:val="66A81F06"/>
    <w:rsid w:val="66BAA928"/>
    <w:rsid w:val="66D2C306"/>
    <w:rsid w:val="66FB5240"/>
    <w:rsid w:val="66FE4650"/>
    <w:rsid w:val="67025426"/>
    <w:rsid w:val="676ACA7E"/>
    <w:rsid w:val="676C406D"/>
    <w:rsid w:val="67745147"/>
    <w:rsid w:val="6791D00A"/>
    <w:rsid w:val="67A3A1CE"/>
    <w:rsid w:val="67BD9C60"/>
    <w:rsid w:val="67D97076"/>
    <w:rsid w:val="6812E5DD"/>
    <w:rsid w:val="68398CD9"/>
    <w:rsid w:val="68678628"/>
    <w:rsid w:val="6875BEF3"/>
    <w:rsid w:val="68B67A39"/>
    <w:rsid w:val="68CE957B"/>
    <w:rsid w:val="68E25EFA"/>
    <w:rsid w:val="6904346D"/>
    <w:rsid w:val="6904346D"/>
    <w:rsid w:val="692DA06B"/>
    <w:rsid w:val="69380409"/>
    <w:rsid w:val="6958B044"/>
    <w:rsid w:val="697999C3"/>
    <w:rsid w:val="697D7CD4"/>
    <w:rsid w:val="69A22B92"/>
    <w:rsid w:val="69AACB1F"/>
    <w:rsid w:val="69CB3F20"/>
    <w:rsid w:val="69F2CB01"/>
    <w:rsid w:val="69FC87B1"/>
    <w:rsid w:val="69FE649D"/>
    <w:rsid w:val="6A2C35AD"/>
    <w:rsid w:val="6A3326D4"/>
    <w:rsid w:val="6A3DE422"/>
    <w:rsid w:val="6A5665B1"/>
    <w:rsid w:val="6A6D54EE"/>
    <w:rsid w:val="6A808E7D"/>
    <w:rsid w:val="6A889F64"/>
    <w:rsid w:val="6A89F47C"/>
    <w:rsid w:val="6A9E6E47"/>
    <w:rsid w:val="6AA2381A"/>
    <w:rsid w:val="6AED7E0C"/>
    <w:rsid w:val="6AF019C4"/>
    <w:rsid w:val="6AFD875D"/>
    <w:rsid w:val="6B1D36EF"/>
    <w:rsid w:val="6B4AF233"/>
    <w:rsid w:val="6B6BBA2E"/>
    <w:rsid w:val="6B77843D"/>
    <w:rsid w:val="6B7A3F39"/>
    <w:rsid w:val="6B7C7DBA"/>
    <w:rsid w:val="6B815C52"/>
    <w:rsid w:val="6B8A4570"/>
    <w:rsid w:val="6B9D492B"/>
    <w:rsid w:val="6BB69734"/>
    <w:rsid w:val="6BBF378D"/>
    <w:rsid w:val="6BC445F7"/>
    <w:rsid w:val="6BE65F89"/>
    <w:rsid w:val="6BE9D300"/>
    <w:rsid w:val="6BED0346"/>
    <w:rsid w:val="6C28C815"/>
    <w:rsid w:val="6C2C4B46"/>
    <w:rsid w:val="6C2C4B46"/>
    <w:rsid w:val="6C3BD5EC"/>
    <w:rsid w:val="6C5BCD89"/>
    <w:rsid w:val="6C67ACA0"/>
    <w:rsid w:val="6C6FC2D7"/>
    <w:rsid w:val="6C79055A"/>
    <w:rsid w:val="6C858BA2"/>
    <w:rsid w:val="6C91E49D"/>
    <w:rsid w:val="6CAAECDD"/>
    <w:rsid w:val="6CB64B5E"/>
    <w:rsid w:val="6CDA3B8B"/>
    <w:rsid w:val="6D2B6DA6"/>
    <w:rsid w:val="6D44DD74"/>
    <w:rsid w:val="6D4511AE"/>
    <w:rsid w:val="6D540520"/>
    <w:rsid w:val="6D55B56E"/>
    <w:rsid w:val="6D661853"/>
    <w:rsid w:val="6D6CE165"/>
    <w:rsid w:val="6DB23976"/>
    <w:rsid w:val="6DC45CB7"/>
    <w:rsid w:val="6DED9A62"/>
    <w:rsid w:val="6DF1ABD6"/>
    <w:rsid w:val="6E3071D2"/>
    <w:rsid w:val="6E48A322"/>
    <w:rsid w:val="6E530DB3"/>
    <w:rsid w:val="6E806E6F"/>
    <w:rsid w:val="6E848A68"/>
    <w:rsid w:val="6E8F98DE"/>
    <w:rsid w:val="6EA0416D"/>
    <w:rsid w:val="6EBDDC49"/>
    <w:rsid w:val="6EBEDAA4"/>
    <w:rsid w:val="6EC09565"/>
    <w:rsid w:val="6EF1C4DC"/>
    <w:rsid w:val="6F0A9EF9"/>
    <w:rsid w:val="6F0EC0B9"/>
    <w:rsid w:val="6F1682B5"/>
    <w:rsid w:val="6F317449"/>
    <w:rsid w:val="6F3EA4A8"/>
    <w:rsid w:val="6F402620"/>
    <w:rsid w:val="6F62CFB6"/>
    <w:rsid w:val="6F6ACA7C"/>
    <w:rsid w:val="6F738FA6"/>
    <w:rsid w:val="6F9C927C"/>
    <w:rsid w:val="6FA4C32D"/>
    <w:rsid w:val="6FAB9CA7"/>
    <w:rsid w:val="6FB28E36"/>
    <w:rsid w:val="6FB479A5"/>
    <w:rsid w:val="6FE4418C"/>
    <w:rsid w:val="6FE9504B"/>
    <w:rsid w:val="7000490C"/>
    <w:rsid w:val="700B8C89"/>
    <w:rsid w:val="7025AC31"/>
    <w:rsid w:val="702F633D"/>
    <w:rsid w:val="703B72CD"/>
    <w:rsid w:val="703FFD09"/>
    <w:rsid w:val="704FCF72"/>
    <w:rsid w:val="705A46B3"/>
    <w:rsid w:val="706D531D"/>
    <w:rsid w:val="7099FAAB"/>
    <w:rsid w:val="70B1E30A"/>
    <w:rsid w:val="70E2BE06"/>
    <w:rsid w:val="70FE3FE0"/>
    <w:rsid w:val="711C56BE"/>
    <w:rsid w:val="7140FA2C"/>
    <w:rsid w:val="716987B6"/>
    <w:rsid w:val="716E39D2"/>
    <w:rsid w:val="718F8EDF"/>
    <w:rsid w:val="71B04073"/>
    <w:rsid w:val="71B06076"/>
    <w:rsid w:val="71B18897"/>
    <w:rsid w:val="71B9DAD1"/>
    <w:rsid w:val="72085997"/>
    <w:rsid w:val="7248A0F0"/>
    <w:rsid w:val="726506F2"/>
    <w:rsid w:val="7268CFFE"/>
    <w:rsid w:val="726C2371"/>
    <w:rsid w:val="729D3028"/>
    <w:rsid w:val="72A81ECB"/>
    <w:rsid w:val="72BC2ABE"/>
    <w:rsid w:val="72C31B6F"/>
    <w:rsid w:val="72EB5ADC"/>
    <w:rsid w:val="7318A9AB"/>
    <w:rsid w:val="7333941B"/>
    <w:rsid w:val="7335CB59"/>
    <w:rsid w:val="733CB73C"/>
    <w:rsid w:val="733E0D42"/>
    <w:rsid w:val="73456B10"/>
    <w:rsid w:val="7345896B"/>
    <w:rsid w:val="734CEB7D"/>
    <w:rsid w:val="737C0814"/>
    <w:rsid w:val="738070AA"/>
    <w:rsid w:val="73910915"/>
    <w:rsid w:val="7396CF14"/>
    <w:rsid w:val="739BE0AB"/>
    <w:rsid w:val="73E983CC"/>
    <w:rsid w:val="73FAE127"/>
    <w:rsid w:val="73FB7314"/>
    <w:rsid w:val="74191D31"/>
    <w:rsid w:val="74205D18"/>
    <w:rsid w:val="74380956"/>
    <w:rsid w:val="744B2C6D"/>
    <w:rsid w:val="74503B99"/>
    <w:rsid w:val="746E1AA5"/>
    <w:rsid w:val="747BBF01"/>
    <w:rsid w:val="74CB2870"/>
    <w:rsid w:val="74CC5006"/>
    <w:rsid w:val="74E1A810"/>
    <w:rsid w:val="7535BBB2"/>
    <w:rsid w:val="755DA83E"/>
    <w:rsid w:val="7571D462"/>
    <w:rsid w:val="758469A1"/>
    <w:rsid w:val="7585677A"/>
    <w:rsid w:val="75900749"/>
    <w:rsid w:val="75A02041"/>
    <w:rsid w:val="75AC4AF8"/>
    <w:rsid w:val="75B207A4"/>
    <w:rsid w:val="75C34701"/>
    <w:rsid w:val="75E7E819"/>
    <w:rsid w:val="75F4ECAD"/>
    <w:rsid w:val="75F5738C"/>
    <w:rsid w:val="7626DFF9"/>
    <w:rsid w:val="76279A23"/>
    <w:rsid w:val="762E3AEC"/>
    <w:rsid w:val="763AB33E"/>
    <w:rsid w:val="764888D6"/>
    <w:rsid w:val="766E5E0D"/>
    <w:rsid w:val="769AF934"/>
    <w:rsid w:val="76A4A667"/>
    <w:rsid w:val="76BD613D"/>
    <w:rsid w:val="76C65E95"/>
    <w:rsid w:val="76E68D64"/>
    <w:rsid w:val="7700DCFD"/>
    <w:rsid w:val="77023D36"/>
    <w:rsid w:val="7709B3AA"/>
    <w:rsid w:val="7721248E"/>
    <w:rsid w:val="772BE6F3"/>
    <w:rsid w:val="772D14E6"/>
    <w:rsid w:val="773C787D"/>
    <w:rsid w:val="7742DEFA"/>
    <w:rsid w:val="77523B09"/>
    <w:rsid w:val="776BCBEA"/>
    <w:rsid w:val="77701DCB"/>
    <w:rsid w:val="778C5578"/>
    <w:rsid w:val="77AC7523"/>
    <w:rsid w:val="77C4B16E"/>
    <w:rsid w:val="77C5BA2A"/>
    <w:rsid w:val="77C73E22"/>
    <w:rsid w:val="77D4B689"/>
    <w:rsid w:val="77E06B04"/>
    <w:rsid w:val="783097B1"/>
    <w:rsid w:val="7842CDF1"/>
    <w:rsid w:val="784378C9"/>
    <w:rsid w:val="784378C9"/>
    <w:rsid w:val="785312C3"/>
    <w:rsid w:val="7861CCD8"/>
    <w:rsid w:val="786608CD"/>
    <w:rsid w:val="7896D73A"/>
    <w:rsid w:val="78C4E275"/>
    <w:rsid w:val="78E4FA43"/>
    <w:rsid w:val="78E64BCE"/>
    <w:rsid w:val="790563BC"/>
    <w:rsid w:val="79318D16"/>
    <w:rsid w:val="795F7884"/>
    <w:rsid w:val="7963036C"/>
    <w:rsid w:val="7976F300"/>
    <w:rsid w:val="79B84299"/>
    <w:rsid w:val="79DFBF5F"/>
    <w:rsid w:val="79F11F78"/>
    <w:rsid w:val="7A21CD96"/>
    <w:rsid w:val="7A58C550"/>
    <w:rsid w:val="7A821C2F"/>
    <w:rsid w:val="7A9C40AB"/>
    <w:rsid w:val="7AA51ED9"/>
    <w:rsid w:val="7AD07212"/>
    <w:rsid w:val="7AEFBE31"/>
    <w:rsid w:val="7B16873A"/>
    <w:rsid w:val="7B96E1E8"/>
    <w:rsid w:val="7B96E1E8"/>
    <w:rsid w:val="7BB69E95"/>
    <w:rsid w:val="7BBA2E72"/>
    <w:rsid w:val="7BC0DA93"/>
    <w:rsid w:val="7BDD0B4E"/>
    <w:rsid w:val="7BDF246D"/>
    <w:rsid w:val="7BFB9789"/>
    <w:rsid w:val="7BFC8337"/>
    <w:rsid w:val="7C1DEC90"/>
    <w:rsid w:val="7C2A6764"/>
    <w:rsid w:val="7C3A8C12"/>
    <w:rsid w:val="7C59E67F"/>
    <w:rsid w:val="7C5F77B6"/>
    <w:rsid w:val="7C7A16DA"/>
    <w:rsid w:val="7C7E3D71"/>
    <w:rsid w:val="7CB76471"/>
    <w:rsid w:val="7CC6BBF3"/>
    <w:rsid w:val="7CCD4A9B"/>
    <w:rsid w:val="7CD84FB2"/>
    <w:rsid w:val="7CFC302B"/>
    <w:rsid w:val="7D10CA91"/>
    <w:rsid w:val="7D2A2C06"/>
    <w:rsid w:val="7D3B7056"/>
    <w:rsid w:val="7D3D1F67"/>
    <w:rsid w:val="7D4FE389"/>
    <w:rsid w:val="7D70D5AF"/>
    <w:rsid w:val="7D9C5FE0"/>
    <w:rsid w:val="7DA6E4F7"/>
    <w:rsid w:val="7DA6E4F7"/>
    <w:rsid w:val="7DB82732"/>
    <w:rsid w:val="7DBAB0D6"/>
    <w:rsid w:val="7DBD6241"/>
    <w:rsid w:val="7DBF47C4"/>
    <w:rsid w:val="7DC044E2"/>
    <w:rsid w:val="7DF91E95"/>
    <w:rsid w:val="7DFDC01C"/>
    <w:rsid w:val="7E1D78D4"/>
    <w:rsid w:val="7E2F4D53"/>
    <w:rsid w:val="7E3FDA86"/>
    <w:rsid w:val="7E44876E"/>
    <w:rsid w:val="7E83ED8D"/>
    <w:rsid w:val="7E97B995"/>
    <w:rsid w:val="7E9E295E"/>
    <w:rsid w:val="7EAB9E7E"/>
    <w:rsid w:val="7EAC6238"/>
    <w:rsid w:val="7EB87DBE"/>
    <w:rsid w:val="7EB88724"/>
    <w:rsid w:val="7EC5C17D"/>
    <w:rsid w:val="7EC8CFAE"/>
    <w:rsid w:val="7ECF9B3C"/>
    <w:rsid w:val="7EE0BAAC"/>
    <w:rsid w:val="7EE3963A"/>
    <w:rsid w:val="7EE399E6"/>
    <w:rsid w:val="7EEE63E6"/>
    <w:rsid w:val="7EF4338E"/>
    <w:rsid w:val="7F2C3673"/>
    <w:rsid w:val="7F3FB875"/>
    <w:rsid w:val="7F52E179"/>
    <w:rsid w:val="7F52F05C"/>
    <w:rsid w:val="7F5BF639"/>
    <w:rsid w:val="7F8C5E7B"/>
    <w:rsid w:val="7F8C9E83"/>
    <w:rsid w:val="7F8DD5A9"/>
    <w:rsid w:val="7FBCE4AC"/>
    <w:rsid w:val="7FE69FA5"/>
    <w:rsid w:val="7FE796AF"/>
    <w:rsid w:val="7FF4C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C0690F"/>
  <w15:chartTrackingRefBased/>
  <w15:docId w15:val="{3995891C-684B-4239-AF68-37C825D9EB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26C6"/>
    <w:rPr>
      <w:rFonts w:ascii="Arial" w:hAnsi="Arial"/>
      <w:sz w:val="24"/>
    </w:rPr>
  </w:style>
  <w:style w:type="paragraph" w:styleId="Heading1">
    <w:name w:val="heading 1"/>
    <w:basedOn w:val="Normal"/>
    <w:next w:val="Normal"/>
    <w:uiPriority w:val="4"/>
    <w:qFormat/>
    <w:rsid w:val="00C44656"/>
    <w:pPr>
      <w:keepNext/>
      <w:spacing w:before="240" w:after="12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uiPriority w:val="4"/>
    <w:qFormat/>
    <w:rsid w:val="00C44656"/>
    <w:pPr>
      <w:keepNext/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4"/>
    <w:qFormat/>
    <w:rsid w:val="00C44656"/>
    <w:pPr>
      <w:keepNext/>
      <w:spacing w:before="240" w:after="60"/>
      <w:outlineLvl w:val="2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Number" w:customStyle="1">
    <w:name w:val="Normal Number"/>
    <w:basedOn w:val="Normal"/>
    <w:qFormat/>
    <w:rsid w:val="006526C6"/>
    <w:pPr>
      <w:numPr>
        <w:numId w:val="7"/>
      </w:numPr>
      <w:tabs>
        <w:tab w:val="clear" w:pos="720"/>
      </w:tabs>
      <w:spacing w:after="240" w:line="360" w:lineRule="auto"/>
    </w:pPr>
    <w:rPr>
      <w:lang w:val="en-GB"/>
    </w:rPr>
  </w:style>
  <w:style w:type="paragraph" w:styleId="Quote">
    <w:name w:val="Quote"/>
    <w:basedOn w:val="Normal"/>
    <w:link w:val="QuoteChar"/>
    <w:qFormat/>
    <w:rsid w:val="00C44656"/>
    <w:pPr>
      <w:spacing w:after="120"/>
      <w:ind w:left="720" w:right="720"/>
    </w:pPr>
  </w:style>
  <w:style w:type="paragraph" w:styleId="Transcript" w:customStyle="1">
    <w:name w:val="Transcript"/>
    <w:basedOn w:val="Quote"/>
    <w:rsid w:val="00C44656"/>
    <w:pPr>
      <w:ind w:left="1440" w:hanging="720"/>
    </w:pPr>
  </w:style>
  <w:style w:type="character" w:styleId="Citation" w:customStyle="1">
    <w:name w:val="Citation"/>
    <w:basedOn w:val="DefaultParagraphFont"/>
    <w:uiPriority w:val="4"/>
    <w:rsid w:val="00C44656"/>
    <w:rPr>
      <w:rFonts w:ascii="Courier New" w:hAnsi="Courier New"/>
      <w:b/>
      <w:i/>
      <w:sz w:val="24"/>
    </w:rPr>
  </w:style>
  <w:style w:type="paragraph" w:styleId="Header">
    <w:name w:val="header"/>
    <w:basedOn w:val="Normal"/>
    <w:semiHidden/>
    <w:rsid w:val="00C446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446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44656"/>
    <w:rPr>
      <w:rFonts w:ascii="Courier New" w:hAnsi="Courier New"/>
    </w:rPr>
  </w:style>
  <w:style w:type="paragraph" w:styleId="DocumentMap">
    <w:name w:val="Document Map"/>
    <w:basedOn w:val="Normal"/>
    <w:semiHidden/>
    <w:rsid w:val="00C44656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semiHidden/>
    <w:rsid w:val="00C44656"/>
    <w:rPr>
      <w:rFonts w:ascii="Courier New" w:hAnsi="Courier New"/>
      <w:sz w:val="20"/>
      <w:lang w:val="en-US"/>
    </w:rPr>
  </w:style>
  <w:style w:type="paragraph" w:styleId="QUOTE1" w:customStyle="1">
    <w:name w:val="QUOTE 1"/>
    <w:basedOn w:val="Quote"/>
    <w:link w:val="QUOTE1Char"/>
    <w:qFormat/>
    <w:rsid w:val="0097567E"/>
    <w:rPr>
      <w:lang w:val="en-US"/>
    </w:rPr>
  </w:style>
  <w:style w:type="paragraph" w:styleId="QUOTE2" w:customStyle="1">
    <w:name w:val="QUOTE 2"/>
    <w:basedOn w:val="Quote"/>
    <w:link w:val="QUOTE2Char"/>
    <w:qFormat/>
    <w:rsid w:val="0097567E"/>
    <w:pPr>
      <w:spacing w:after="360"/>
    </w:pPr>
  </w:style>
  <w:style w:type="character" w:styleId="QuoteChar" w:customStyle="1">
    <w:name w:val="Quote Char"/>
    <w:basedOn w:val="DefaultParagraphFont"/>
    <w:link w:val="Quote"/>
    <w:rsid w:val="0097567E"/>
    <w:rPr>
      <w:rFonts w:ascii="Arial" w:hAnsi="Arial"/>
      <w:sz w:val="24"/>
    </w:rPr>
  </w:style>
  <w:style w:type="character" w:styleId="QUOTE1Char" w:customStyle="1">
    <w:name w:val="QUOTE 1 Char"/>
    <w:basedOn w:val="QuoteChar"/>
    <w:link w:val="QUOTE1"/>
    <w:rsid w:val="0097567E"/>
    <w:rPr>
      <w:rFonts w:ascii="Arial" w:hAnsi="Arial"/>
      <w:sz w:val="24"/>
      <w:lang w:val="en-US"/>
    </w:rPr>
  </w:style>
  <w:style w:type="character" w:styleId="QUOTE2Char" w:customStyle="1">
    <w:name w:val="QUOTE 2 Char"/>
    <w:basedOn w:val="QuoteChar"/>
    <w:link w:val="QUOTE2"/>
    <w:rsid w:val="0097567E"/>
    <w:rPr>
      <w:rFonts w:ascii="Arial" w:hAnsi="Arial"/>
      <w:sz w:val="24"/>
    </w:rPr>
  </w:style>
  <w:style w:type="paragraph" w:styleId="QUOTE3" w:customStyle="1">
    <w:name w:val="QUOTE 3"/>
    <w:basedOn w:val="Quote"/>
    <w:link w:val="QUOTE3Char"/>
    <w:qFormat/>
    <w:rsid w:val="001201BE"/>
    <w:pPr>
      <w:numPr>
        <w:numId w:val="8"/>
      </w:numPr>
      <w:ind w:left="1080"/>
    </w:pPr>
  </w:style>
  <w:style w:type="paragraph" w:styleId="QUOTE4" w:customStyle="1">
    <w:name w:val="QUOTE 4"/>
    <w:basedOn w:val="QUOTE1"/>
    <w:link w:val="QUOTE4Char"/>
    <w:qFormat/>
    <w:rsid w:val="001201BE"/>
    <w:pPr>
      <w:numPr>
        <w:numId w:val="9"/>
      </w:numPr>
      <w:ind w:left="1080"/>
    </w:pPr>
  </w:style>
  <w:style w:type="character" w:styleId="QUOTE3Char" w:customStyle="1">
    <w:name w:val="QUOTE 3 Char"/>
    <w:basedOn w:val="QuoteChar"/>
    <w:link w:val="QUOTE3"/>
    <w:rsid w:val="001201BE"/>
    <w:rPr>
      <w:rFonts w:ascii="Arial" w:hAnsi="Arial"/>
      <w:sz w:val="24"/>
    </w:rPr>
  </w:style>
  <w:style w:type="paragraph" w:styleId="QUOTE5" w:customStyle="1">
    <w:name w:val="QUOTE 5"/>
    <w:basedOn w:val="QUOTE2"/>
    <w:link w:val="QUOTE5Char"/>
    <w:qFormat/>
    <w:rsid w:val="001201BE"/>
    <w:pPr>
      <w:numPr>
        <w:numId w:val="10"/>
      </w:numPr>
      <w:ind w:left="1080"/>
    </w:pPr>
  </w:style>
  <w:style w:type="character" w:styleId="QUOTE4Char" w:customStyle="1">
    <w:name w:val="QUOTE 4 Char"/>
    <w:basedOn w:val="QUOTE1Char"/>
    <w:link w:val="QUOTE4"/>
    <w:rsid w:val="001201BE"/>
    <w:rPr>
      <w:rFonts w:ascii="Arial" w:hAnsi="Arial"/>
      <w:sz w:val="24"/>
      <w:lang w:val="en-US"/>
    </w:rPr>
  </w:style>
  <w:style w:type="paragraph" w:styleId="QUOTE6" w:customStyle="1">
    <w:name w:val="QUOTE 6"/>
    <w:basedOn w:val="QUOTE2"/>
    <w:link w:val="QUOTE6Char"/>
    <w:qFormat/>
    <w:rsid w:val="001201BE"/>
    <w:pPr>
      <w:numPr>
        <w:numId w:val="11"/>
      </w:numPr>
      <w:ind w:left="1080"/>
    </w:pPr>
  </w:style>
  <w:style w:type="character" w:styleId="QUOTE5Char" w:customStyle="1">
    <w:name w:val="QUOTE 5 Char"/>
    <w:basedOn w:val="QUOTE2Char"/>
    <w:link w:val="QUOTE5"/>
    <w:rsid w:val="001201BE"/>
    <w:rPr>
      <w:rFonts w:ascii="Arial" w:hAnsi="Arial"/>
      <w:sz w:val="24"/>
    </w:rPr>
  </w:style>
  <w:style w:type="character" w:styleId="QUOTE6Char" w:customStyle="1">
    <w:name w:val="QUOTE 6 Char"/>
    <w:basedOn w:val="QUOTE2Char"/>
    <w:link w:val="QUOTE6"/>
    <w:rsid w:val="001201BE"/>
    <w:rPr>
      <w:rFonts w:ascii="Arial" w:hAnsi="Arial"/>
      <w:sz w:val="24"/>
    </w:rPr>
  </w:style>
  <w:style w:type="paragraph" w:styleId="JHeading" w:customStyle="1">
    <w:name w:val="J Heading"/>
    <w:basedOn w:val="Normal"/>
    <w:uiPriority w:val="1"/>
    <w:qFormat/>
    <w:rsid w:val="006526C6"/>
    <w:pPr>
      <w:spacing w:after="240" w:line="360" w:lineRule="auto"/>
    </w:pPr>
    <w:rPr>
      <w:b/>
    </w:rPr>
  </w:style>
  <w:style w:type="table" w:styleId="TableGrid">
    <w:name w:val="Table Grid"/>
    <w:basedOn w:val="TableNormal"/>
    <w:uiPriority w:val="59"/>
    <w:rsid w:val="008D620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07496adf7a864a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lcf76f155ced4ddcb4097134ff3c332f xmlns="54f42c18-cd59-4597-a4f9-3bfd91652efe">
      <Terms xmlns="http://schemas.microsoft.com/office/infopath/2007/PartnerControls"/>
    </lcf76f155ced4ddcb4097134ff3c332f>
    <May092024 xmlns="54f42c18-cd59-4597-a4f9-3bfd91652efe" xsi:nil="true"/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CA12E08D-B1CD-49B8-A8D7-A6F3CE17FD24}"/>
</file>

<file path=customXml/itemProps2.xml><?xml version="1.0" encoding="utf-8"?>
<ds:datastoreItem xmlns:ds="http://schemas.openxmlformats.org/officeDocument/2006/customXml" ds:itemID="{97D857F6-A405-4E3B-89DB-5FDCDA0708C4}"/>
</file>

<file path=customXml/itemProps3.xml><?xml version="1.0" encoding="utf-8"?>
<ds:datastoreItem xmlns:ds="http://schemas.openxmlformats.org/officeDocument/2006/customXml" ds:itemID="{49278DBC-928D-44F2-A3E4-9FDE537803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Provincial Courts of British Columbia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Veronica</dc:creator>
  <cp:keywords/>
  <dc:description/>
  <cp:lastModifiedBy>Island.VirtualBailJCM</cp:lastModifiedBy>
  <cp:revision>175</cp:revision>
  <dcterms:created xsi:type="dcterms:W3CDTF">2023-10-23T23:32:00Z</dcterms:created>
  <dcterms:modified xsi:type="dcterms:W3CDTF">2026-01-13T23:54:02Z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