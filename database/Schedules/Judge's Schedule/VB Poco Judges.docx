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="001201BE" w:rsidP="001F1E07" w:rsidRDefault="001F1E07" w14:paraId="1C1106D0" wp14:textId="514FF269">
      <w:pPr>
        <w:pStyle w:val="Heading1"/>
        <w:jc w:val="center"/>
      </w:pPr>
      <w:r w:rsidR="575447ED">
        <w:rPr/>
        <w:t>Port</w:t>
      </w:r>
      <w:r w:rsidR="575447ED">
        <w:rPr/>
        <w:t xml:space="preserve"> Coquitlam</w:t>
      </w:r>
      <w:r w:rsidR="72244A4E">
        <w:rPr/>
        <w:t xml:space="preserve"> </w:t>
      </w:r>
      <w:r w:rsidR="4A2F4EB5">
        <w:rPr/>
        <w:t xml:space="preserve">Hybrid </w:t>
      </w:r>
      <w:r w:rsidR="575447ED">
        <w:rPr/>
        <w:t>Virtual Bail</w:t>
      </w:r>
      <w:r w:rsidR="594B69C0">
        <w:rPr/>
        <w:t xml:space="preserve"> (Court 1)</w:t>
      </w:r>
    </w:p>
    <w:p xmlns:wp14="http://schemas.microsoft.com/office/word/2010/wordml" w:rsidR="001201BE" w:rsidP="001F1E07" w:rsidRDefault="001F1E07" w14:paraId="0783DECE" wp14:textId="61665A42">
      <w:pPr>
        <w:pStyle w:val="Heading1"/>
        <w:jc w:val="center"/>
      </w:pPr>
      <w:r w:rsidR="7F3E700A">
        <w:rPr/>
        <w:t xml:space="preserve"> </w:t>
      </w:r>
      <w:r w:rsidR="001F1E07">
        <w:rPr/>
        <w:t xml:space="preserve">Judge </w:t>
      </w:r>
      <w:r w:rsidRPr="6E3484C3" w:rsidR="001F1E07">
        <w:rPr>
          <w:sz w:val="32"/>
          <w:szCs w:val="32"/>
        </w:rPr>
        <w:t>Schedule</w:t>
      </w:r>
      <w:r w:rsidR="001F1E07">
        <w:rPr/>
        <w:t xml:space="preserve"> </w:t>
      </w:r>
    </w:p>
    <w:p xmlns:wp14="http://schemas.microsoft.com/office/word/2010/wordml" w:rsidR="001F1E07" w:rsidP="78BDB331" w:rsidRDefault="001F1E07" w14:paraId="6B7A1974" wp14:textId="2DD1F8B2">
      <w:pPr>
        <w:pStyle w:val="Heading4"/>
        <w:jc w:val="center"/>
        <w:rPr>
          <w:b w:val="1"/>
          <w:bCs w:val="1"/>
          <w:highlight w:val="yellow"/>
          <w:u w:val="single"/>
          <w:lang w:val="en-CA"/>
        </w:rPr>
      </w:pPr>
      <w:r w:rsidRPr="1B90CC0A" w:rsidR="4DDB2D45">
        <w:rPr>
          <w:lang w:val="en-CA"/>
        </w:rPr>
        <w:t xml:space="preserve">   </w:t>
      </w:r>
      <w:r w:rsidRPr="1B90CC0A" w:rsidR="4DDB2D45">
        <w:rPr>
          <w:b w:val="1"/>
          <w:bCs w:val="1"/>
          <w:lang w:val="en-CA"/>
        </w:rPr>
        <w:t xml:space="preserve"> </w:t>
      </w:r>
      <w:r w:rsidRPr="1B90CC0A" w:rsidR="001F1E07">
        <w:rPr>
          <w:b w:val="1"/>
          <w:bCs w:val="1"/>
          <w:highlight w:val="yellow"/>
          <w:lang w:val="en-CA"/>
        </w:rPr>
        <w:t>*</w:t>
      </w:r>
      <w:r w:rsidRPr="1B90CC0A" w:rsidR="001F1E07">
        <w:rPr>
          <w:b w:val="1"/>
          <w:bCs w:val="1"/>
          <w:highlight w:val="yellow"/>
          <w:lang w:val="en-CA"/>
        </w:rPr>
        <w:t>subject</w:t>
      </w:r>
      <w:r w:rsidRPr="1B90CC0A" w:rsidR="001F1E07">
        <w:rPr>
          <w:b w:val="1"/>
          <w:bCs w:val="1"/>
          <w:highlight w:val="yellow"/>
          <w:lang w:val="en-CA"/>
        </w:rPr>
        <w:t xml:space="preserve"> </w:t>
      </w:r>
      <w:r w:rsidRPr="1B90CC0A" w:rsidR="001F1E07">
        <w:rPr>
          <w:b w:val="1"/>
          <w:bCs w:val="1"/>
          <w:highlight w:val="yellow"/>
          <w:u w:val="single"/>
          <w:lang w:val="en-CA"/>
        </w:rPr>
        <w:t>to change*</w:t>
      </w:r>
    </w:p>
    <w:p w:rsidR="583B5E27" w:rsidP="583B5E27" w:rsidRDefault="583B5E27" w14:paraId="5334663A" w14:textId="66554BFA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b w:val="0"/>
          <w:bCs w:val="0"/>
          <w:i w:val="0"/>
          <w:iCs w:val="0"/>
          <w:sz w:val="24"/>
          <w:szCs w:val="24"/>
        </w:rPr>
      </w:pPr>
    </w:p>
    <w:p w:rsidR="3E0E05C9" w:rsidP="5DB3C9F0" w:rsidRDefault="3E0E05C9" w14:paraId="17D623C2" w14:textId="12897D7E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5DB3C9F0" w:rsidR="3E0E05C9">
        <w:rPr>
          <w:b w:val="0"/>
          <w:bCs w:val="0"/>
          <w:i w:val="0"/>
          <w:iCs w:val="0"/>
          <w:sz w:val="24"/>
          <w:szCs w:val="24"/>
        </w:rPr>
        <w:t>Wednesday January 14</w:t>
      </w:r>
      <w:r w:rsidRPr="5DB3C9F0" w:rsidR="3E0E05C9">
        <w:rPr>
          <w:b w:val="0"/>
          <w:bCs w:val="0"/>
          <w:i w:val="0"/>
          <w:iCs w:val="0"/>
          <w:sz w:val="24"/>
          <w:szCs w:val="24"/>
          <w:vertAlign w:val="superscript"/>
        </w:rPr>
        <w:t>th</w:t>
      </w:r>
      <w:r w:rsidRPr="5DB3C9F0" w:rsidR="3E0E05C9">
        <w:rPr>
          <w:b w:val="0"/>
          <w:bCs w:val="0"/>
          <w:i w:val="0"/>
          <w:iCs w:val="0"/>
          <w:sz w:val="24"/>
          <w:szCs w:val="24"/>
        </w:rPr>
        <w:t xml:space="preserve">                 Judge </w:t>
      </w:r>
      <w:r w:rsidRPr="5DB3C9F0" w:rsidR="655EAA2F">
        <w:rPr>
          <w:b w:val="0"/>
          <w:bCs w:val="0"/>
          <w:i w:val="0"/>
          <w:iCs w:val="0"/>
          <w:sz w:val="24"/>
          <w:szCs w:val="24"/>
        </w:rPr>
        <w:t>Lee</w:t>
      </w:r>
    </w:p>
    <w:p w:rsidR="06F3A16B" w:rsidP="4BAAB9EA" w:rsidRDefault="06F3A16B" w14:paraId="4611BE85" w14:textId="6A910744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4BAAB9EA" w:rsidR="06F3A16B">
        <w:rPr>
          <w:b w:val="0"/>
          <w:bCs w:val="0"/>
          <w:i w:val="0"/>
          <w:iCs w:val="0"/>
          <w:sz w:val="24"/>
          <w:szCs w:val="24"/>
        </w:rPr>
        <w:t>Thursday January 15</w:t>
      </w:r>
      <w:r w:rsidRPr="4BAAB9EA" w:rsidR="06F3A16B">
        <w:rPr>
          <w:b w:val="0"/>
          <w:bCs w:val="0"/>
          <w:i w:val="0"/>
          <w:iCs w:val="0"/>
          <w:sz w:val="24"/>
          <w:szCs w:val="24"/>
          <w:vertAlign w:val="superscript"/>
        </w:rPr>
        <w:t>th</w:t>
      </w:r>
      <w:r w:rsidRPr="4BAAB9EA" w:rsidR="06F3A16B">
        <w:rPr>
          <w:b w:val="0"/>
          <w:bCs w:val="0"/>
          <w:i w:val="0"/>
          <w:iCs w:val="0"/>
          <w:sz w:val="24"/>
          <w:szCs w:val="24"/>
        </w:rPr>
        <w:t xml:space="preserve">                     Judge Preovolos</w:t>
      </w:r>
    </w:p>
    <w:p w:rsidR="06F3A16B" w:rsidP="4BAAB9EA" w:rsidRDefault="06F3A16B" w14:paraId="5192D0C8" w14:textId="52BAEA5F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4BAAB9EA" w:rsidR="06F3A16B">
        <w:rPr>
          <w:b w:val="0"/>
          <w:bCs w:val="0"/>
          <w:i w:val="0"/>
          <w:iCs w:val="0"/>
          <w:sz w:val="24"/>
          <w:szCs w:val="24"/>
        </w:rPr>
        <w:t>Friday January 16</w:t>
      </w:r>
      <w:r w:rsidRPr="4BAAB9EA" w:rsidR="06F3A16B">
        <w:rPr>
          <w:b w:val="0"/>
          <w:bCs w:val="0"/>
          <w:i w:val="0"/>
          <w:iCs w:val="0"/>
          <w:sz w:val="24"/>
          <w:szCs w:val="24"/>
          <w:vertAlign w:val="superscript"/>
        </w:rPr>
        <w:t>th</w:t>
      </w:r>
      <w:r w:rsidRPr="4BAAB9EA" w:rsidR="06F3A16B">
        <w:rPr>
          <w:b w:val="0"/>
          <w:bCs w:val="0"/>
          <w:i w:val="0"/>
          <w:iCs w:val="0"/>
          <w:sz w:val="24"/>
          <w:szCs w:val="24"/>
        </w:rPr>
        <w:t xml:space="preserve">                          Judge Campbell</w:t>
      </w:r>
    </w:p>
    <w:p w:rsidR="4BAAB9EA" w:rsidP="4BAAB9EA" w:rsidRDefault="4BAAB9EA" w14:paraId="42283A9A" w14:textId="14B78A2F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b w:val="0"/>
          <w:bCs w:val="0"/>
          <w:i w:val="0"/>
          <w:iCs w:val="0"/>
          <w:sz w:val="24"/>
          <w:szCs w:val="24"/>
        </w:rPr>
      </w:pPr>
    </w:p>
    <w:p w:rsidR="236D3AC0" w:rsidP="4BAAB9EA" w:rsidRDefault="236D3AC0" w14:paraId="434A6B7C" w14:textId="79972F3F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4BAAB9EA" w:rsidR="236D3AC0">
        <w:rPr>
          <w:b w:val="0"/>
          <w:bCs w:val="0"/>
          <w:i w:val="0"/>
          <w:iCs w:val="0"/>
          <w:sz w:val="24"/>
          <w:szCs w:val="24"/>
        </w:rPr>
        <w:t>Monday January 19</w:t>
      </w:r>
      <w:r w:rsidRPr="4BAAB9EA" w:rsidR="236D3AC0">
        <w:rPr>
          <w:b w:val="0"/>
          <w:bCs w:val="0"/>
          <w:i w:val="0"/>
          <w:iCs w:val="0"/>
          <w:sz w:val="24"/>
          <w:szCs w:val="24"/>
          <w:vertAlign w:val="superscript"/>
        </w:rPr>
        <w:t>th</w:t>
      </w:r>
      <w:r w:rsidRPr="4BAAB9EA" w:rsidR="236D3AC0">
        <w:rPr>
          <w:b w:val="0"/>
          <w:bCs w:val="0"/>
          <w:i w:val="0"/>
          <w:iCs w:val="0"/>
          <w:sz w:val="24"/>
          <w:szCs w:val="24"/>
        </w:rPr>
        <w:t xml:space="preserve">                       Judge Brown</w:t>
      </w:r>
    </w:p>
    <w:p w:rsidR="236D3AC0" w:rsidP="4BAAB9EA" w:rsidRDefault="236D3AC0" w14:paraId="6F0E1429" w14:textId="12B02C1B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4BAAB9EA" w:rsidR="236D3AC0">
        <w:rPr>
          <w:b w:val="0"/>
          <w:bCs w:val="0"/>
          <w:i w:val="0"/>
          <w:iCs w:val="0"/>
          <w:sz w:val="24"/>
          <w:szCs w:val="24"/>
        </w:rPr>
        <w:t>Tuesday January 20</w:t>
      </w:r>
      <w:r w:rsidRPr="4BAAB9EA" w:rsidR="236D3AC0">
        <w:rPr>
          <w:b w:val="0"/>
          <w:bCs w:val="0"/>
          <w:i w:val="0"/>
          <w:iCs w:val="0"/>
          <w:sz w:val="24"/>
          <w:szCs w:val="24"/>
          <w:vertAlign w:val="superscript"/>
        </w:rPr>
        <w:t>th</w:t>
      </w:r>
      <w:r w:rsidRPr="4BAAB9EA" w:rsidR="236D3AC0">
        <w:rPr>
          <w:b w:val="0"/>
          <w:bCs w:val="0"/>
          <w:i w:val="0"/>
          <w:iCs w:val="0"/>
          <w:sz w:val="24"/>
          <w:szCs w:val="24"/>
        </w:rPr>
        <w:t xml:space="preserve">                      Judge Smith</w:t>
      </w:r>
    </w:p>
    <w:p w:rsidR="236D3AC0" w:rsidP="4BAAB9EA" w:rsidRDefault="236D3AC0" w14:paraId="3FCB1ED5" w14:textId="4F5D5959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4BAAB9EA" w:rsidR="236D3AC0">
        <w:rPr>
          <w:b w:val="0"/>
          <w:bCs w:val="0"/>
          <w:i w:val="0"/>
          <w:iCs w:val="0"/>
          <w:sz w:val="24"/>
          <w:szCs w:val="24"/>
        </w:rPr>
        <w:t>Wednesday January 21</w:t>
      </w:r>
      <w:r w:rsidRPr="4BAAB9EA" w:rsidR="236D3AC0">
        <w:rPr>
          <w:b w:val="0"/>
          <w:bCs w:val="0"/>
          <w:i w:val="0"/>
          <w:iCs w:val="0"/>
          <w:sz w:val="24"/>
          <w:szCs w:val="24"/>
          <w:vertAlign w:val="superscript"/>
        </w:rPr>
        <w:t>st</w:t>
      </w:r>
      <w:r w:rsidRPr="4BAAB9EA" w:rsidR="236D3AC0">
        <w:rPr>
          <w:b w:val="0"/>
          <w:bCs w:val="0"/>
          <w:i w:val="0"/>
          <w:iCs w:val="0"/>
          <w:sz w:val="24"/>
          <w:szCs w:val="24"/>
        </w:rPr>
        <w:t xml:space="preserve">                 Judge Cronin</w:t>
      </w:r>
    </w:p>
    <w:p w:rsidR="236D3AC0" w:rsidP="4BAAB9EA" w:rsidRDefault="236D3AC0" w14:paraId="421AE235" w14:textId="72166150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4BAAB9EA" w:rsidR="236D3AC0">
        <w:rPr>
          <w:b w:val="0"/>
          <w:bCs w:val="0"/>
          <w:i w:val="0"/>
          <w:iCs w:val="0"/>
          <w:sz w:val="24"/>
          <w:szCs w:val="24"/>
        </w:rPr>
        <w:t>Thursday January 22</w:t>
      </w:r>
      <w:r w:rsidRPr="4BAAB9EA" w:rsidR="236D3AC0">
        <w:rPr>
          <w:b w:val="0"/>
          <w:bCs w:val="0"/>
          <w:i w:val="0"/>
          <w:iCs w:val="0"/>
          <w:sz w:val="24"/>
          <w:szCs w:val="24"/>
          <w:vertAlign w:val="superscript"/>
        </w:rPr>
        <w:t>nd</w:t>
      </w:r>
      <w:r w:rsidRPr="4BAAB9EA" w:rsidR="236D3AC0">
        <w:rPr>
          <w:b w:val="0"/>
          <w:bCs w:val="0"/>
          <w:i w:val="0"/>
          <w:iCs w:val="0"/>
          <w:sz w:val="24"/>
          <w:szCs w:val="24"/>
        </w:rPr>
        <w:t xml:space="preserve">                    Judge McQuillan</w:t>
      </w:r>
    </w:p>
    <w:p w:rsidR="236D3AC0" w:rsidP="1B90CC0A" w:rsidRDefault="236D3AC0" w14:paraId="6BD55DD2" w14:textId="6B599BAB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1B90CC0A" w:rsidR="236D3AC0">
        <w:rPr>
          <w:b w:val="0"/>
          <w:bCs w:val="0"/>
          <w:i w:val="0"/>
          <w:iCs w:val="0"/>
          <w:sz w:val="24"/>
          <w:szCs w:val="24"/>
        </w:rPr>
        <w:t>Friday January 23</w:t>
      </w:r>
      <w:r w:rsidRPr="1B90CC0A" w:rsidR="236D3AC0">
        <w:rPr>
          <w:b w:val="0"/>
          <w:bCs w:val="0"/>
          <w:i w:val="0"/>
          <w:iCs w:val="0"/>
          <w:sz w:val="24"/>
          <w:szCs w:val="24"/>
          <w:vertAlign w:val="superscript"/>
        </w:rPr>
        <w:t>rd</w:t>
      </w:r>
      <w:r w:rsidRPr="1B90CC0A" w:rsidR="236D3AC0">
        <w:rPr>
          <w:b w:val="0"/>
          <w:bCs w:val="0"/>
          <w:i w:val="0"/>
          <w:iCs w:val="0"/>
          <w:sz w:val="24"/>
          <w:szCs w:val="24"/>
        </w:rPr>
        <w:t xml:space="preserve">                         Judge Smith</w:t>
      </w:r>
    </w:p>
    <w:p w:rsidR="1B90CC0A" w:rsidP="1B90CC0A" w:rsidRDefault="1B90CC0A" w14:paraId="43345468" w14:textId="28CDECE3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b w:val="0"/>
          <w:bCs w:val="0"/>
          <w:i w:val="0"/>
          <w:iCs w:val="0"/>
          <w:sz w:val="24"/>
          <w:szCs w:val="24"/>
        </w:rPr>
      </w:pPr>
    </w:p>
    <w:p w:rsidR="2C91333E" w:rsidP="1B90CC0A" w:rsidRDefault="2C91333E" w14:paraId="76C819C2" w14:textId="07C9C22C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1B90CC0A" w:rsidR="2C91333E">
        <w:rPr>
          <w:b w:val="0"/>
          <w:bCs w:val="0"/>
          <w:i w:val="0"/>
          <w:iCs w:val="0"/>
          <w:sz w:val="24"/>
          <w:szCs w:val="24"/>
        </w:rPr>
        <w:t>Monday January 26</w:t>
      </w:r>
      <w:r w:rsidRPr="1B90CC0A" w:rsidR="2C91333E">
        <w:rPr>
          <w:b w:val="0"/>
          <w:bCs w:val="0"/>
          <w:i w:val="0"/>
          <w:iCs w:val="0"/>
          <w:sz w:val="24"/>
          <w:szCs w:val="24"/>
          <w:vertAlign w:val="superscript"/>
        </w:rPr>
        <w:t>th</w:t>
      </w:r>
      <w:r w:rsidRPr="1B90CC0A" w:rsidR="2C91333E">
        <w:rPr>
          <w:b w:val="0"/>
          <w:bCs w:val="0"/>
          <w:i w:val="0"/>
          <w:iCs w:val="0"/>
          <w:sz w:val="24"/>
          <w:szCs w:val="24"/>
        </w:rPr>
        <w:t xml:space="preserve">                      Judge Smith</w:t>
      </w:r>
    </w:p>
    <w:p w:rsidR="2C91333E" w:rsidP="1B90CC0A" w:rsidRDefault="2C91333E" w14:paraId="4BD80C1C" w14:textId="6D8EFC0F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1B90CC0A" w:rsidR="2C91333E">
        <w:rPr>
          <w:b w:val="0"/>
          <w:bCs w:val="0"/>
          <w:i w:val="0"/>
          <w:iCs w:val="0"/>
          <w:sz w:val="24"/>
          <w:szCs w:val="24"/>
        </w:rPr>
        <w:t>Tuesday January 27</w:t>
      </w:r>
      <w:r w:rsidRPr="1B90CC0A" w:rsidR="2C91333E">
        <w:rPr>
          <w:b w:val="0"/>
          <w:bCs w:val="0"/>
          <w:i w:val="0"/>
          <w:iCs w:val="0"/>
          <w:sz w:val="24"/>
          <w:szCs w:val="24"/>
          <w:vertAlign w:val="superscript"/>
        </w:rPr>
        <w:t>th</w:t>
      </w:r>
      <w:r w:rsidRPr="1B90CC0A" w:rsidR="2C91333E">
        <w:rPr>
          <w:b w:val="0"/>
          <w:bCs w:val="0"/>
          <w:i w:val="0"/>
          <w:iCs w:val="0"/>
          <w:sz w:val="24"/>
          <w:szCs w:val="24"/>
        </w:rPr>
        <w:t xml:space="preserve">                     Judge Cronin</w:t>
      </w:r>
    </w:p>
    <w:p w:rsidR="2C91333E" w:rsidP="1B90CC0A" w:rsidRDefault="2C91333E" w14:paraId="0598EF01" w14:textId="2D46DCDC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1B90CC0A" w:rsidR="2C91333E">
        <w:rPr>
          <w:b w:val="0"/>
          <w:bCs w:val="0"/>
          <w:i w:val="0"/>
          <w:iCs w:val="0"/>
          <w:sz w:val="24"/>
          <w:szCs w:val="24"/>
        </w:rPr>
        <w:t>Wednesday January 28</w:t>
      </w:r>
      <w:r w:rsidRPr="1B90CC0A" w:rsidR="2C91333E">
        <w:rPr>
          <w:b w:val="0"/>
          <w:bCs w:val="0"/>
          <w:i w:val="0"/>
          <w:iCs w:val="0"/>
          <w:sz w:val="24"/>
          <w:szCs w:val="24"/>
          <w:vertAlign w:val="superscript"/>
        </w:rPr>
        <w:t>th</w:t>
      </w:r>
      <w:r w:rsidRPr="1B90CC0A" w:rsidR="2C91333E">
        <w:rPr>
          <w:b w:val="0"/>
          <w:bCs w:val="0"/>
          <w:i w:val="0"/>
          <w:iCs w:val="0"/>
          <w:sz w:val="24"/>
          <w:szCs w:val="24"/>
        </w:rPr>
        <w:t xml:space="preserve">                Judge Dorey</w:t>
      </w:r>
    </w:p>
    <w:p w:rsidR="2C91333E" w:rsidP="1B90CC0A" w:rsidRDefault="2C91333E" w14:paraId="22274CE6" w14:textId="5E1341F7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1B90CC0A" w:rsidR="2C91333E">
        <w:rPr>
          <w:b w:val="0"/>
          <w:bCs w:val="0"/>
          <w:i w:val="0"/>
          <w:iCs w:val="0"/>
          <w:sz w:val="24"/>
          <w:szCs w:val="24"/>
        </w:rPr>
        <w:t>Thursday January 29</w:t>
      </w:r>
      <w:r w:rsidRPr="1B90CC0A" w:rsidR="2C91333E">
        <w:rPr>
          <w:b w:val="0"/>
          <w:bCs w:val="0"/>
          <w:i w:val="0"/>
          <w:iCs w:val="0"/>
          <w:sz w:val="24"/>
          <w:szCs w:val="24"/>
          <w:vertAlign w:val="superscript"/>
        </w:rPr>
        <w:t>th</w:t>
      </w:r>
      <w:r w:rsidRPr="1B90CC0A" w:rsidR="2C91333E">
        <w:rPr>
          <w:b w:val="0"/>
          <w:bCs w:val="0"/>
          <w:i w:val="0"/>
          <w:iCs w:val="0"/>
          <w:sz w:val="24"/>
          <w:szCs w:val="24"/>
        </w:rPr>
        <w:t xml:space="preserve">                    Judge Preovolos</w:t>
      </w:r>
    </w:p>
    <w:p w:rsidR="2C91333E" w:rsidP="1B90CC0A" w:rsidRDefault="2C91333E" w14:paraId="4886C925" w14:textId="46D462E6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1B90CC0A" w:rsidR="2C91333E">
        <w:rPr>
          <w:b w:val="0"/>
          <w:bCs w:val="0"/>
          <w:i w:val="0"/>
          <w:iCs w:val="0"/>
          <w:sz w:val="24"/>
          <w:szCs w:val="24"/>
        </w:rPr>
        <w:t>Friday January 30</w:t>
      </w:r>
      <w:r w:rsidRPr="1B90CC0A" w:rsidR="2C91333E">
        <w:rPr>
          <w:b w:val="0"/>
          <w:bCs w:val="0"/>
          <w:i w:val="0"/>
          <w:iCs w:val="0"/>
          <w:sz w:val="24"/>
          <w:szCs w:val="24"/>
          <w:vertAlign w:val="superscript"/>
        </w:rPr>
        <w:t>th</w:t>
      </w:r>
      <w:r w:rsidRPr="1B90CC0A" w:rsidR="2C91333E">
        <w:rPr>
          <w:b w:val="0"/>
          <w:bCs w:val="0"/>
          <w:i w:val="0"/>
          <w:iCs w:val="0"/>
          <w:sz w:val="24"/>
          <w:szCs w:val="24"/>
        </w:rPr>
        <w:t xml:space="preserve">                        Judge Dorey</w:t>
      </w:r>
    </w:p>
    <w:sectPr w:rsidRPr="001F1E07" w:rsidR="001F1E07" w:rsidSect="00C44656">
      <w:headerReference w:type="default" r:id="rId7"/>
      <w:headerReference w:type="first" r:id="rId8"/>
      <w:pgSz w:w="12240" w:h="15840" w:orient="portrait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D82EFC" w:rsidRDefault="00D82EFC" w14:paraId="5A39BBE3" wp14:textId="77777777">
      <w:r>
        <w:separator/>
      </w:r>
    </w:p>
  </w:endnote>
  <w:endnote w:type="continuationSeparator" w:id="0">
    <w:p xmlns:wp14="http://schemas.microsoft.com/office/word/2010/wordml" w:rsidR="00D82EFC" w:rsidRDefault="00D82EFC" w14:paraId="41C8F396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D82EFC" w:rsidRDefault="00D82EFC" w14:paraId="72A3D3EC" wp14:textId="77777777">
      <w:r>
        <w:separator/>
      </w:r>
    </w:p>
  </w:footnote>
  <w:footnote w:type="continuationSeparator" w:id="0">
    <w:p xmlns:wp14="http://schemas.microsoft.com/office/word/2010/wordml" w:rsidR="00D82EFC" w:rsidRDefault="00D82EFC" w14:paraId="0D0B940D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C44656" w:rsidRDefault="00C44656" w14:paraId="6A05A809" wp14:textId="77777777">
    <w:pPr>
      <w:pStyle w:val="Header"/>
      <w:tabs>
        <w:tab w:val="right" w:pos="954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C44656" w:rsidRDefault="00C44656" w14:paraId="02EB378F" wp14:textId="77777777">
    <w:pPr>
      <w:pStyle w:val="Header"/>
      <w:tabs>
        <w:tab w:val="right" w:pos="9000"/>
      </w:tabs>
      <w:ind w:right="-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10">
    <w:nsid w:val="48df4a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6f9f4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9A65933"/>
    <w:multiLevelType w:val="singleLevel"/>
    <w:tmpl w:val="D98A3FAC"/>
    <w:lvl w:ilvl="0">
      <w:start w:val="1"/>
      <w:numFmt w:val="decimal"/>
      <w:lvlText w:val="[%1]"/>
      <w:lvlJc w:val="left"/>
      <w:pPr>
        <w:tabs>
          <w:tab w:val="num" w:pos="720"/>
        </w:tabs>
        <w:ind w:left="0" w:firstLine="0"/>
      </w:pPr>
    </w:lvl>
  </w:abstractNum>
  <w:abstractNum w:abstractNumId="1" w15:restartNumberingAfterBreak="0">
    <w:nsid w:val="0D2F020B"/>
    <w:multiLevelType w:val="singleLevel"/>
    <w:tmpl w:val="D98A3FAC"/>
    <w:lvl w:ilvl="0">
      <w:start w:val="1"/>
      <w:numFmt w:val="decimal"/>
      <w:lvlText w:val="[%1]"/>
      <w:lvlJc w:val="left"/>
      <w:pPr>
        <w:tabs>
          <w:tab w:val="num" w:pos="720"/>
        </w:tabs>
        <w:ind w:left="0" w:firstLine="0"/>
      </w:pPr>
    </w:lvl>
  </w:abstractNum>
  <w:abstractNum w:abstractNumId="2" w15:restartNumberingAfterBreak="0">
    <w:nsid w:val="1A18312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4213E81"/>
    <w:multiLevelType w:val="hybridMultilevel"/>
    <w:tmpl w:val="AFA26B04"/>
    <w:lvl w:ilvl="0" w:tplc="F926B1EE">
      <w:start w:val="1"/>
      <w:numFmt w:val="bullet"/>
      <w:pStyle w:val="QUOTE5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4" w15:restartNumberingAfterBreak="0">
    <w:nsid w:val="40007FA4"/>
    <w:multiLevelType w:val="singleLevel"/>
    <w:tmpl w:val="D98A3FAC"/>
    <w:lvl w:ilvl="0">
      <w:start w:val="1"/>
      <w:numFmt w:val="decimal"/>
      <w:lvlText w:val="[%1]"/>
      <w:lvlJc w:val="left"/>
      <w:pPr>
        <w:tabs>
          <w:tab w:val="num" w:pos="720"/>
        </w:tabs>
        <w:ind w:left="0" w:firstLine="0"/>
      </w:pPr>
    </w:lvl>
  </w:abstractNum>
  <w:abstractNum w:abstractNumId="5" w15:restartNumberingAfterBreak="0">
    <w:nsid w:val="64E57BBB"/>
    <w:multiLevelType w:val="hybridMultilevel"/>
    <w:tmpl w:val="EA70864C"/>
    <w:lvl w:ilvl="0" w:tplc="A8125CEC">
      <w:start w:val="1"/>
      <w:numFmt w:val="decimal"/>
      <w:pStyle w:val="QUOTE4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9B92CAD"/>
    <w:multiLevelType w:val="hybridMultilevel"/>
    <w:tmpl w:val="57283374"/>
    <w:lvl w:ilvl="0" w:tplc="19623C96">
      <w:start w:val="1"/>
      <w:numFmt w:val="bullet"/>
      <w:pStyle w:val="QUOTE3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7BB77FD0"/>
    <w:multiLevelType w:val="singleLevel"/>
    <w:tmpl w:val="979A550A"/>
    <w:lvl w:ilvl="0">
      <w:start w:val="1"/>
      <w:numFmt w:val="decimal"/>
      <w:pStyle w:val="NormalNumber"/>
      <w:lvlText w:val="[%1]"/>
      <w:lvlJc w:val="left"/>
      <w:pPr>
        <w:tabs>
          <w:tab w:val="num" w:pos="720"/>
        </w:tabs>
        <w:ind w:left="0" w:firstLine="0"/>
      </w:pPr>
    </w:lvl>
  </w:abstractNum>
  <w:abstractNum w:abstractNumId="8" w15:restartNumberingAfterBreak="0">
    <w:nsid w:val="7C9B0E53"/>
    <w:multiLevelType w:val="hybridMultilevel"/>
    <w:tmpl w:val="966AC9B2"/>
    <w:lvl w:ilvl="0" w:tplc="56FEAB2A">
      <w:start w:val="1"/>
      <w:numFmt w:val="decimal"/>
      <w:pStyle w:val="QUOTE6"/>
      <w:lvlText w:val="%1."/>
      <w:lvlJc w:val="left"/>
      <w:pPr>
        <w:ind w:left="2160" w:hanging="360"/>
      </w:pPr>
    </w:lvl>
    <w:lvl w:ilvl="1" w:tplc="10090019" w:tentative="1">
      <w:start w:val="1"/>
      <w:numFmt w:val="lowerLetter"/>
      <w:lvlText w:val="%2."/>
      <w:lvlJc w:val="left"/>
      <w:pPr>
        <w:ind w:left="2880" w:hanging="360"/>
      </w:pPr>
    </w:lvl>
    <w:lvl w:ilvl="2" w:tplc="1009001B" w:tentative="1">
      <w:start w:val="1"/>
      <w:numFmt w:val="lowerRoman"/>
      <w:lvlText w:val="%3."/>
      <w:lvlJc w:val="right"/>
      <w:pPr>
        <w:ind w:left="3600" w:hanging="180"/>
      </w:pPr>
    </w:lvl>
    <w:lvl w:ilvl="3" w:tplc="1009000F" w:tentative="1">
      <w:start w:val="1"/>
      <w:numFmt w:val="decimal"/>
      <w:lvlText w:val="%4."/>
      <w:lvlJc w:val="left"/>
      <w:pPr>
        <w:ind w:left="4320" w:hanging="360"/>
      </w:pPr>
    </w:lvl>
    <w:lvl w:ilvl="4" w:tplc="10090019" w:tentative="1">
      <w:start w:val="1"/>
      <w:numFmt w:val="lowerLetter"/>
      <w:lvlText w:val="%5."/>
      <w:lvlJc w:val="left"/>
      <w:pPr>
        <w:ind w:left="5040" w:hanging="360"/>
      </w:pPr>
    </w:lvl>
    <w:lvl w:ilvl="5" w:tplc="1009001B" w:tentative="1">
      <w:start w:val="1"/>
      <w:numFmt w:val="lowerRoman"/>
      <w:lvlText w:val="%6."/>
      <w:lvlJc w:val="right"/>
      <w:pPr>
        <w:ind w:left="5760" w:hanging="180"/>
      </w:pPr>
    </w:lvl>
    <w:lvl w:ilvl="6" w:tplc="1009000F" w:tentative="1">
      <w:start w:val="1"/>
      <w:numFmt w:val="decimal"/>
      <w:lvlText w:val="%7."/>
      <w:lvlJc w:val="left"/>
      <w:pPr>
        <w:ind w:left="6480" w:hanging="360"/>
      </w:pPr>
    </w:lvl>
    <w:lvl w:ilvl="7" w:tplc="10090019" w:tentative="1">
      <w:start w:val="1"/>
      <w:numFmt w:val="lowerLetter"/>
      <w:lvlText w:val="%8."/>
      <w:lvlJc w:val="left"/>
      <w:pPr>
        <w:ind w:left="7200" w:hanging="360"/>
      </w:pPr>
    </w:lvl>
    <w:lvl w:ilvl="8" w:tplc="1009001B" w:tentative="1">
      <w:start w:val="1"/>
      <w:numFmt w:val="lowerRoman"/>
      <w:lvlText w:val="%9."/>
      <w:lvlJc w:val="right"/>
      <w:pPr>
        <w:ind w:left="7920" w:hanging="180"/>
      </w:pPr>
    </w:lvl>
  </w:abstractNum>
  <w:num w:numId="13">
    <w:abstractNumId w:val="10"/>
  </w:num>
  <w:num w:numId="12">
    <w:abstractNumId w:val="9"/>
  </w:num>
  <w:num w:numId="1">
    <w:abstractNumId w:val="7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7"/>
  </w:num>
  <w:num w:numId="7">
    <w:abstractNumId w:val="7"/>
  </w:num>
  <w:num w:numId="8">
    <w:abstractNumId w:val="6"/>
  </w:num>
  <w:num w:numId="9">
    <w:abstractNumId w:val="5"/>
  </w:num>
  <w:num w:numId="10">
    <w:abstractNumId w:val="3"/>
  </w:num>
  <w:num w:numId="11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E07"/>
    <w:rsid w:val="000227EB"/>
    <w:rsid w:val="000A2ACC"/>
    <w:rsid w:val="000A3F96"/>
    <w:rsid w:val="00103EC3"/>
    <w:rsid w:val="001201BE"/>
    <w:rsid w:val="00124256"/>
    <w:rsid w:val="00156E21"/>
    <w:rsid w:val="00196B70"/>
    <w:rsid w:val="001E7D63"/>
    <w:rsid w:val="001F1E07"/>
    <w:rsid w:val="00226818"/>
    <w:rsid w:val="00240BE9"/>
    <w:rsid w:val="002C3959"/>
    <w:rsid w:val="002D13BB"/>
    <w:rsid w:val="00304BF4"/>
    <w:rsid w:val="0031180B"/>
    <w:rsid w:val="00324BCC"/>
    <w:rsid w:val="003746D2"/>
    <w:rsid w:val="00380578"/>
    <w:rsid w:val="0039794C"/>
    <w:rsid w:val="003E3C7A"/>
    <w:rsid w:val="003F6AE1"/>
    <w:rsid w:val="00444DDB"/>
    <w:rsid w:val="004A40AD"/>
    <w:rsid w:val="004B6193"/>
    <w:rsid w:val="004C3B02"/>
    <w:rsid w:val="005572BB"/>
    <w:rsid w:val="00615BC1"/>
    <w:rsid w:val="006526C6"/>
    <w:rsid w:val="00664BA4"/>
    <w:rsid w:val="006F4D6B"/>
    <w:rsid w:val="00710F07"/>
    <w:rsid w:val="0089DBAA"/>
    <w:rsid w:val="008A4F17"/>
    <w:rsid w:val="008A78FB"/>
    <w:rsid w:val="008E6CEC"/>
    <w:rsid w:val="0094508F"/>
    <w:rsid w:val="00966B0A"/>
    <w:rsid w:val="0096783A"/>
    <w:rsid w:val="0097567E"/>
    <w:rsid w:val="009B8C91"/>
    <w:rsid w:val="009D2AF9"/>
    <w:rsid w:val="00A22B61"/>
    <w:rsid w:val="00A50FB8"/>
    <w:rsid w:val="00A6330A"/>
    <w:rsid w:val="00AA0C47"/>
    <w:rsid w:val="00AC213C"/>
    <w:rsid w:val="00B007BA"/>
    <w:rsid w:val="00B03B12"/>
    <w:rsid w:val="00B11B75"/>
    <w:rsid w:val="00B30C9C"/>
    <w:rsid w:val="00B369A9"/>
    <w:rsid w:val="00B545D8"/>
    <w:rsid w:val="00B555E9"/>
    <w:rsid w:val="00B917CB"/>
    <w:rsid w:val="00BC3195"/>
    <w:rsid w:val="00C20DC8"/>
    <w:rsid w:val="00C26272"/>
    <w:rsid w:val="00C44656"/>
    <w:rsid w:val="00C84D11"/>
    <w:rsid w:val="00D5393F"/>
    <w:rsid w:val="00D82EFC"/>
    <w:rsid w:val="00DC1C54"/>
    <w:rsid w:val="00E473E9"/>
    <w:rsid w:val="00E614AF"/>
    <w:rsid w:val="00E76479"/>
    <w:rsid w:val="00E825EC"/>
    <w:rsid w:val="00EB10C6"/>
    <w:rsid w:val="00EC315A"/>
    <w:rsid w:val="00EE3163"/>
    <w:rsid w:val="00F021FC"/>
    <w:rsid w:val="00F0414B"/>
    <w:rsid w:val="00FB515E"/>
    <w:rsid w:val="00FC053A"/>
    <w:rsid w:val="00FD7428"/>
    <w:rsid w:val="00FFF6B3"/>
    <w:rsid w:val="0111C042"/>
    <w:rsid w:val="011CFF13"/>
    <w:rsid w:val="014E77EC"/>
    <w:rsid w:val="01902274"/>
    <w:rsid w:val="01B00CE6"/>
    <w:rsid w:val="01B2D494"/>
    <w:rsid w:val="01E731F4"/>
    <w:rsid w:val="0200B650"/>
    <w:rsid w:val="020A1B28"/>
    <w:rsid w:val="02244FBC"/>
    <w:rsid w:val="0225A20F"/>
    <w:rsid w:val="02274BE7"/>
    <w:rsid w:val="025438E5"/>
    <w:rsid w:val="027C8696"/>
    <w:rsid w:val="02AD90A3"/>
    <w:rsid w:val="02F714BA"/>
    <w:rsid w:val="0343CE9F"/>
    <w:rsid w:val="03830255"/>
    <w:rsid w:val="0391F77D"/>
    <w:rsid w:val="03BCF420"/>
    <w:rsid w:val="03E458D2"/>
    <w:rsid w:val="03EA7912"/>
    <w:rsid w:val="04460269"/>
    <w:rsid w:val="044F67DE"/>
    <w:rsid w:val="04699D8C"/>
    <w:rsid w:val="04812F47"/>
    <w:rsid w:val="04BCC078"/>
    <w:rsid w:val="04BF3B99"/>
    <w:rsid w:val="04E8FD57"/>
    <w:rsid w:val="04EB0DCE"/>
    <w:rsid w:val="05113CEF"/>
    <w:rsid w:val="0512CAFC"/>
    <w:rsid w:val="0517E6BD"/>
    <w:rsid w:val="055348C2"/>
    <w:rsid w:val="056979F5"/>
    <w:rsid w:val="0589FB9F"/>
    <w:rsid w:val="06159487"/>
    <w:rsid w:val="061945F9"/>
    <w:rsid w:val="061F8016"/>
    <w:rsid w:val="069D0A73"/>
    <w:rsid w:val="069DC557"/>
    <w:rsid w:val="06D1E403"/>
    <w:rsid w:val="06D2827F"/>
    <w:rsid w:val="06F3A16B"/>
    <w:rsid w:val="070EB16C"/>
    <w:rsid w:val="073035D2"/>
    <w:rsid w:val="07551F3D"/>
    <w:rsid w:val="0763F677"/>
    <w:rsid w:val="07859B7C"/>
    <w:rsid w:val="07B8DD6D"/>
    <w:rsid w:val="07CCADDA"/>
    <w:rsid w:val="07CE07B8"/>
    <w:rsid w:val="07F241D5"/>
    <w:rsid w:val="080E57ED"/>
    <w:rsid w:val="0821FEDF"/>
    <w:rsid w:val="0822783E"/>
    <w:rsid w:val="0840C588"/>
    <w:rsid w:val="08ABFB8F"/>
    <w:rsid w:val="08AFBF05"/>
    <w:rsid w:val="08CABAD6"/>
    <w:rsid w:val="08D3C941"/>
    <w:rsid w:val="08D96F18"/>
    <w:rsid w:val="08E31B2A"/>
    <w:rsid w:val="08FEA32F"/>
    <w:rsid w:val="09102253"/>
    <w:rsid w:val="09401BBE"/>
    <w:rsid w:val="095EA49A"/>
    <w:rsid w:val="097A4FA2"/>
    <w:rsid w:val="0988904A"/>
    <w:rsid w:val="09BF3FE8"/>
    <w:rsid w:val="0A4DCD61"/>
    <w:rsid w:val="0A9630FA"/>
    <w:rsid w:val="0AA7D7A0"/>
    <w:rsid w:val="0ABE65C7"/>
    <w:rsid w:val="0B06FE33"/>
    <w:rsid w:val="0B0C051B"/>
    <w:rsid w:val="0B30FBE1"/>
    <w:rsid w:val="0B3BA3FB"/>
    <w:rsid w:val="0B83D4B7"/>
    <w:rsid w:val="0BA2BA0D"/>
    <w:rsid w:val="0BA5F3A2"/>
    <w:rsid w:val="0BC031FD"/>
    <w:rsid w:val="0BCB10B7"/>
    <w:rsid w:val="0BD30A78"/>
    <w:rsid w:val="0BDF3847"/>
    <w:rsid w:val="0C393F77"/>
    <w:rsid w:val="0C41C3CB"/>
    <w:rsid w:val="0C45C38B"/>
    <w:rsid w:val="0C4A70E1"/>
    <w:rsid w:val="0C516ABC"/>
    <w:rsid w:val="0C5FC23C"/>
    <w:rsid w:val="0C78A0B2"/>
    <w:rsid w:val="0C7D1BDB"/>
    <w:rsid w:val="0C9DC943"/>
    <w:rsid w:val="0C9E0A2B"/>
    <w:rsid w:val="0CA7C046"/>
    <w:rsid w:val="0CCE1BC7"/>
    <w:rsid w:val="0CF10AEB"/>
    <w:rsid w:val="0CF159CF"/>
    <w:rsid w:val="0D0E4CD8"/>
    <w:rsid w:val="0D0EDD42"/>
    <w:rsid w:val="0D91B5B8"/>
    <w:rsid w:val="0D9AD780"/>
    <w:rsid w:val="0DB70A9A"/>
    <w:rsid w:val="0DB8D094"/>
    <w:rsid w:val="0DBB37A0"/>
    <w:rsid w:val="0DFE64E8"/>
    <w:rsid w:val="0E12FAFC"/>
    <w:rsid w:val="0E160CDB"/>
    <w:rsid w:val="0E574CB9"/>
    <w:rsid w:val="0EAEC62A"/>
    <w:rsid w:val="0EB4F3D2"/>
    <w:rsid w:val="0EF71557"/>
    <w:rsid w:val="0F0C4266"/>
    <w:rsid w:val="0F6E4D11"/>
    <w:rsid w:val="0F744F95"/>
    <w:rsid w:val="0F912A71"/>
    <w:rsid w:val="0FB0D240"/>
    <w:rsid w:val="0FCC0F33"/>
    <w:rsid w:val="10127457"/>
    <w:rsid w:val="101CEDF6"/>
    <w:rsid w:val="1024D9EA"/>
    <w:rsid w:val="1038C9CA"/>
    <w:rsid w:val="105EB808"/>
    <w:rsid w:val="106F4EBD"/>
    <w:rsid w:val="10742B05"/>
    <w:rsid w:val="109175B1"/>
    <w:rsid w:val="10BC8E48"/>
    <w:rsid w:val="10C1E10B"/>
    <w:rsid w:val="10D43C7E"/>
    <w:rsid w:val="10E2D09E"/>
    <w:rsid w:val="10FB5F81"/>
    <w:rsid w:val="114369F6"/>
    <w:rsid w:val="11534C5D"/>
    <w:rsid w:val="118349F5"/>
    <w:rsid w:val="119F8744"/>
    <w:rsid w:val="11CE23B5"/>
    <w:rsid w:val="11E492B8"/>
    <w:rsid w:val="11E89218"/>
    <w:rsid w:val="120C241E"/>
    <w:rsid w:val="121295C2"/>
    <w:rsid w:val="1228C610"/>
    <w:rsid w:val="122F7097"/>
    <w:rsid w:val="124794A5"/>
    <w:rsid w:val="126D1155"/>
    <w:rsid w:val="1279D295"/>
    <w:rsid w:val="128EA1CA"/>
    <w:rsid w:val="1299C522"/>
    <w:rsid w:val="12A4021B"/>
    <w:rsid w:val="12AED927"/>
    <w:rsid w:val="12B6BB1A"/>
    <w:rsid w:val="12F7365B"/>
    <w:rsid w:val="13038243"/>
    <w:rsid w:val="13040B06"/>
    <w:rsid w:val="1313B970"/>
    <w:rsid w:val="131FBCED"/>
    <w:rsid w:val="1327D400"/>
    <w:rsid w:val="133379DB"/>
    <w:rsid w:val="135857DC"/>
    <w:rsid w:val="13B2A92A"/>
    <w:rsid w:val="13D569B0"/>
    <w:rsid w:val="13E89261"/>
    <w:rsid w:val="13FE1724"/>
    <w:rsid w:val="140F76C4"/>
    <w:rsid w:val="1414554F"/>
    <w:rsid w:val="1479D791"/>
    <w:rsid w:val="14A375D7"/>
    <w:rsid w:val="14CB6702"/>
    <w:rsid w:val="14D29751"/>
    <w:rsid w:val="14E4E229"/>
    <w:rsid w:val="14F49026"/>
    <w:rsid w:val="1512A23C"/>
    <w:rsid w:val="151436B8"/>
    <w:rsid w:val="151B900C"/>
    <w:rsid w:val="15260D36"/>
    <w:rsid w:val="1541C29B"/>
    <w:rsid w:val="156E39D3"/>
    <w:rsid w:val="15DAE414"/>
    <w:rsid w:val="15DD8445"/>
    <w:rsid w:val="1601317A"/>
    <w:rsid w:val="162A30FD"/>
    <w:rsid w:val="1649E279"/>
    <w:rsid w:val="165492B8"/>
    <w:rsid w:val="16640891"/>
    <w:rsid w:val="16CA2322"/>
    <w:rsid w:val="16E9D1B8"/>
    <w:rsid w:val="17027159"/>
    <w:rsid w:val="170541EC"/>
    <w:rsid w:val="1709B0CD"/>
    <w:rsid w:val="17458345"/>
    <w:rsid w:val="176904E8"/>
    <w:rsid w:val="176EC64A"/>
    <w:rsid w:val="177D8FA9"/>
    <w:rsid w:val="17901F17"/>
    <w:rsid w:val="17BE2683"/>
    <w:rsid w:val="1831D243"/>
    <w:rsid w:val="18388F7C"/>
    <w:rsid w:val="1841BDB9"/>
    <w:rsid w:val="184D7794"/>
    <w:rsid w:val="18561338"/>
    <w:rsid w:val="18592338"/>
    <w:rsid w:val="186715C0"/>
    <w:rsid w:val="1888C533"/>
    <w:rsid w:val="1889A487"/>
    <w:rsid w:val="18984782"/>
    <w:rsid w:val="18C1157B"/>
    <w:rsid w:val="18C36DA2"/>
    <w:rsid w:val="18F8EE2F"/>
    <w:rsid w:val="19196553"/>
    <w:rsid w:val="194507DA"/>
    <w:rsid w:val="194F2870"/>
    <w:rsid w:val="1975E89A"/>
    <w:rsid w:val="19EE4405"/>
    <w:rsid w:val="1A0C7CC2"/>
    <w:rsid w:val="1A112182"/>
    <w:rsid w:val="1A2177FD"/>
    <w:rsid w:val="1A5B4364"/>
    <w:rsid w:val="1A628C78"/>
    <w:rsid w:val="1A7221D8"/>
    <w:rsid w:val="1AD03D9A"/>
    <w:rsid w:val="1ADF5C24"/>
    <w:rsid w:val="1B4ABF94"/>
    <w:rsid w:val="1B4F88BD"/>
    <w:rsid w:val="1B5D745E"/>
    <w:rsid w:val="1B7ABD61"/>
    <w:rsid w:val="1B815496"/>
    <w:rsid w:val="1B90CC0A"/>
    <w:rsid w:val="1BA2E26A"/>
    <w:rsid w:val="1BC64B5C"/>
    <w:rsid w:val="1C1D501E"/>
    <w:rsid w:val="1C3203E0"/>
    <w:rsid w:val="1C6FC49F"/>
    <w:rsid w:val="1CB31A52"/>
    <w:rsid w:val="1CC2B982"/>
    <w:rsid w:val="1CCCCB8F"/>
    <w:rsid w:val="1CD5F369"/>
    <w:rsid w:val="1D07ACD4"/>
    <w:rsid w:val="1D28B41C"/>
    <w:rsid w:val="1D5275BF"/>
    <w:rsid w:val="1D56D6AF"/>
    <w:rsid w:val="1D755F9A"/>
    <w:rsid w:val="1D803163"/>
    <w:rsid w:val="1D94C072"/>
    <w:rsid w:val="1DDC0017"/>
    <w:rsid w:val="1E40E366"/>
    <w:rsid w:val="1E4C79BB"/>
    <w:rsid w:val="1E5F3BAA"/>
    <w:rsid w:val="1E8CB9E9"/>
    <w:rsid w:val="1E930C11"/>
    <w:rsid w:val="1E95AFEC"/>
    <w:rsid w:val="1EC72D5D"/>
    <w:rsid w:val="1EF7EA51"/>
    <w:rsid w:val="1EFAEDFC"/>
    <w:rsid w:val="1F053EC8"/>
    <w:rsid w:val="1F16310C"/>
    <w:rsid w:val="1F5CCC8F"/>
    <w:rsid w:val="1F68B915"/>
    <w:rsid w:val="1F8ECAD9"/>
    <w:rsid w:val="1FA2ED91"/>
    <w:rsid w:val="1FB0DBCB"/>
    <w:rsid w:val="1FC729B2"/>
    <w:rsid w:val="1FDBB5BB"/>
    <w:rsid w:val="200E3E7C"/>
    <w:rsid w:val="2017CEC8"/>
    <w:rsid w:val="202DAF5E"/>
    <w:rsid w:val="2033C925"/>
    <w:rsid w:val="2078CC67"/>
    <w:rsid w:val="20A38E78"/>
    <w:rsid w:val="20AF4769"/>
    <w:rsid w:val="20D3101A"/>
    <w:rsid w:val="2109E3FB"/>
    <w:rsid w:val="2112BE00"/>
    <w:rsid w:val="211C6E5E"/>
    <w:rsid w:val="212A7D3B"/>
    <w:rsid w:val="21335633"/>
    <w:rsid w:val="214035F3"/>
    <w:rsid w:val="21498662"/>
    <w:rsid w:val="214C0999"/>
    <w:rsid w:val="2154D380"/>
    <w:rsid w:val="215AAAF0"/>
    <w:rsid w:val="21673724"/>
    <w:rsid w:val="21747AED"/>
    <w:rsid w:val="2175B96F"/>
    <w:rsid w:val="219CC989"/>
    <w:rsid w:val="21A03CF7"/>
    <w:rsid w:val="21A08E8D"/>
    <w:rsid w:val="21B28081"/>
    <w:rsid w:val="21E300E0"/>
    <w:rsid w:val="2237AFC3"/>
    <w:rsid w:val="22626EBA"/>
    <w:rsid w:val="227626A6"/>
    <w:rsid w:val="227E2E94"/>
    <w:rsid w:val="22C3C72C"/>
    <w:rsid w:val="22D2F84E"/>
    <w:rsid w:val="22EC13C5"/>
    <w:rsid w:val="230257B6"/>
    <w:rsid w:val="23143DCE"/>
    <w:rsid w:val="235F3E78"/>
    <w:rsid w:val="236D3AC0"/>
    <w:rsid w:val="238F2591"/>
    <w:rsid w:val="23996A33"/>
    <w:rsid w:val="23A15159"/>
    <w:rsid w:val="23A96507"/>
    <w:rsid w:val="23CF6635"/>
    <w:rsid w:val="23DD5960"/>
    <w:rsid w:val="23F64540"/>
    <w:rsid w:val="240DCA09"/>
    <w:rsid w:val="241BD3E1"/>
    <w:rsid w:val="2441BC3B"/>
    <w:rsid w:val="244B2237"/>
    <w:rsid w:val="246DBC58"/>
    <w:rsid w:val="24792355"/>
    <w:rsid w:val="24865C8F"/>
    <w:rsid w:val="248687E9"/>
    <w:rsid w:val="250AB9B1"/>
    <w:rsid w:val="250CDF9B"/>
    <w:rsid w:val="251420A4"/>
    <w:rsid w:val="257668AD"/>
    <w:rsid w:val="2585D942"/>
    <w:rsid w:val="25A94BAE"/>
    <w:rsid w:val="25B5A523"/>
    <w:rsid w:val="2614F3B6"/>
    <w:rsid w:val="261EE3BD"/>
    <w:rsid w:val="2625CC49"/>
    <w:rsid w:val="26404F0D"/>
    <w:rsid w:val="264144A5"/>
    <w:rsid w:val="266F7418"/>
    <w:rsid w:val="26912887"/>
    <w:rsid w:val="26E13110"/>
    <w:rsid w:val="26EA4335"/>
    <w:rsid w:val="26FC584F"/>
    <w:rsid w:val="270901DF"/>
    <w:rsid w:val="270B3599"/>
    <w:rsid w:val="270CAFD9"/>
    <w:rsid w:val="274AC855"/>
    <w:rsid w:val="274B7ECA"/>
    <w:rsid w:val="274CDD6F"/>
    <w:rsid w:val="277B9C83"/>
    <w:rsid w:val="279CA8D6"/>
    <w:rsid w:val="27AA2A23"/>
    <w:rsid w:val="27B99A28"/>
    <w:rsid w:val="27C363F9"/>
    <w:rsid w:val="27EF8008"/>
    <w:rsid w:val="281C747D"/>
    <w:rsid w:val="28201D9B"/>
    <w:rsid w:val="2825617E"/>
    <w:rsid w:val="28556544"/>
    <w:rsid w:val="2856E966"/>
    <w:rsid w:val="28918571"/>
    <w:rsid w:val="28CBD73D"/>
    <w:rsid w:val="28CFE566"/>
    <w:rsid w:val="28D7CAA1"/>
    <w:rsid w:val="290FDCD3"/>
    <w:rsid w:val="2934FF0A"/>
    <w:rsid w:val="293A7031"/>
    <w:rsid w:val="294B1334"/>
    <w:rsid w:val="29BA61BD"/>
    <w:rsid w:val="29C43AAD"/>
    <w:rsid w:val="29F002EE"/>
    <w:rsid w:val="2A179E6F"/>
    <w:rsid w:val="2A366165"/>
    <w:rsid w:val="2A563A06"/>
    <w:rsid w:val="2A831057"/>
    <w:rsid w:val="2A9DA6C3"/>
    <w:rsid w:val="2AA75D87"/>
    <w:rsid w:val="2B37927C"/>
    <w:rsid w:val="2B440108"/>
    <w:rsid w:val="2B53E649"/>
    <w:rsid w:val="2B8D8934"/>
    <w:rsid w:val="2B9040CD"/>
    <w:rsid w:val="2BB17452"/>
    <w:rsid w:val="2C116851"/>
    <w:rsid w:val="2C28A2C6"/>
    <w:rsid w:val="2C36C10C"/>
    <w:rsid w:val="2C655BF4"/>
    <w:rsid w:val="2C878862"/>
    <w:rsid w:val="2C91333E"/>
    <w:rsid w:val="2C9E0948"/>
    <w:rsid w:val="2CB86052"/>
    <w:rsid w:val="2CCA6EE6"/>
    <w:rsid w:val="2D27B3ED"/>
    <w:rsid w:val="2D3DEA17"/>
    <w:rsid w:val="2D470F52"/>
    <w:rsid w:val="2DA80279"/>
    <w:rsid w:val="2DAD6BC3"/>
    <w:rsid w:val="2DD36096"/>
    <w:rsid w:val="2E1C20CC"/>
    <w:rsid w:val="2E2358C3"/>
    <w:rsid w:val="2E28F038"/>
    <w:rsid w:val="2E5B22C9"/>
    <w:rsid w:val="2E5FE4CD"/>
    <w:rsid w:val="2E6678C3"/>
    <w:rsid w:val="2EB2846C"/>
    <w:rsid w:val="2ED7EF1F"/>
    <w:rsid w:val="2EE38AB0"/>
    <w:rsid w:val="2EF2CE12"/>
    <w:rsid w:val="2F5A9A1F"/>
    <w:rsid w:val="2F8E005E"/>
    <w:rsid w:val="2FDA9F05"/>
    <w:rsid w:val="2FF8142B"/>
    <w:rsid w:val="30235FAD"/>
    <w:rsid w:val="3040F62B"/>
    <w:rsid w:val="3058FEA9"/>
    <w:rsid w:val="308836B7"/>
    <w:rsid w:val="311FF6A7"/>
    <w:rsid w:val="31234036"/>
    <w:rsid w:val="312F9796"/>
    <w:rsid w:val="314225E9"/>
    <w:rsid w:val="315FF806"/>
    <w:rsid w:val="3176D9E5"/>
    <w:rsid w:val="318DE5B0"/>
    <w:rsid w:val="31AFCADD"/>
    <w:rsid w:val="31C6DC90"/>
    <w:rsid w:val="31DACE4E"/>
    <w:rsid w:val="31E3794B"/>
    <w:rsid w:val="31F9453B"/>
    <w:rsid w:val="320AF479"/>
    <w:rsid w:val="32240718"/>
    <w:rsid w:val="32356E6C"/>
    <w:rsid w:val="3239081F"/>
    <w:rsid w:val="324C51F2"/>
    <w:rsid w:val="325784C3"/>
    <w:rsid w:val="3273965F"/>
    <w:rsid w:val="3290ABF9"/>
    <w:rsid w:val="32DBCB9E"/>
    <w:rsid w:val="330929BA"/>
    <w:rsid w:val="33945DD6"/>
    <w:rsid w:val="33A81B10"/>
    <w:rsid w:val="33ABEC08"/>
    <w:rsid w:val="33D3164B"/>
    <w:rsid w:val="345C3D21"/>
    <w:rsid w:val="34801CD1"/>
    <w:rsid w:val="34930C0B"/>
    <w:rsid w:val="34A960A1"/>
    <w:rsid w:val="35156DC1"/>
    <w:rsid w:val="352CE1A6"/>
    <w:rsid w:val="353487E6"/>
    <w:rsid w:val="355831CB"/>
    <w:rsid w:val="355D7223"/>
    <w:rsid w:val="359351EF"/>
    <w:rsid w:val="35D4A164"/>
    <w:rsid w:val="35DF4478"/>
    <w:rsid w:val="35FB933B"/>
    <w:rsid w:val="3633F148"/>
    <w:rsid w:val="36352079"/>
    <w:rsid w:val="364DE8C8"/>
    <w:rsid w:val="366B2E28"/>
    <w:rsid w:val="36A16283"/>
    <w:rsid w:val="36A26DC1"/>
    <w:rsid w:val="36D0C5C8"/>
    <w:rsid w:val="3733BEBD"/>
    <w:rsid w:val="3745B480"/>
    <w:rsid w:val="37596E8F"/>
    <w:rsid w:val="378A1D2B"/>
    <w:rsid w:val="379D0895"/>
    <w:rsid w:val="37A0BF13"/>
    <w:rsid w:val="37BF3AB0"/>
    <w:rsid w:val="37EE299B"/>
    <w:rsid w:val="380CFE47"/>
    <w:rsid w:val="381DD8B3"/>
    <w:rsid w:val="384A42A5"/>
    <w:rsid w:val="385EFED5"/>
    <w:rsid w:val="386A23C1"/>
    <w:rsid w:val="38ACE9AD"/>
    <w:rsid w:val="38B410E0"/>
    <w:rsid w:val="38B73B9C"/>
    <w:rsid w:val="390852E1"/>
    <w:rsid w:val="390D87BE"/>
    <w:rsid w:val="390E0925"/>
    <w:rsid w:val="39342BE5"/>
    <w:rsid w:val="3A3D622C"/>
    <w:rsid w:val="3A3FDFEC"/>
    <w:rsid w:val="3A407A0B"/>
    <w:rsid w:val="3ABA4C20"/>
    <w:rsid w:val="3AD378F6"/>
    <w:rsid w:val="3AF7811C"/>
    <w:rsid w:val="3B2253F2"/>
    <w:rsid w:val="3B3E53B0"/>
    <w:rsid w:val="3B78D176"/>
    <w:rsid w:val="3B8F4D6D"/>
    <w:rsid w:val="3BADA530"/>
    <w:rsid w:val="3BADFF30"/>
    <w:rsid w:val="3BB89A15"/>
    <w:rsid w:val="3BCE7034"/>
    <w:rsid w:val="3BE35A87"/>
    <w:rsid w:val="3BEDB2FC"/>
    <w:rsid w:val="3C14FCE2"/>
    <w:rsid w:val="3C214B94"/>
    <w:rsid w:val="3C37AE3B"/>
    <w:rsid w:val="3C6E76B2"/>
    <w:rsid w:val="3C77789C"/>
    <w:rsid w:val="3C89D20F"/>
    <w:rsid w:val="3C99ECDB"/>
    <w:rsid w:val="3CB21CB5"/>
    <w:rsid w:val="3CBC40DC"/>
    <w:rsid w:val="3CC717D8"/>
    <w:rsid w:val="3CD2DA40"/>
    <w:rsid w:val="3CDB71E8"/>
    <w:rsid w:val="3D0D1215"/>
    <w:rsid w:val="3D11C59F"/>
    <w:rsid w:val="3D2F33F9"/>
    <w:rsid w:val="3D549AAA"/>
    <w:rsid w:val="3D6EAEBA"/>
    <w:rsid w:val="3DA7D8FB"/>
    <w:rsid w:val="3DB8EFB1"/>
    <w:rsid w:val="3DBFF3E7"/>
    <w:rsid w:val="3E0E05C9"/>
    <w:rsid w:val="3E1CABF8"/>
    <w:rsid w:val="3E3E16EB"/>
    <w:rsid w:val="3E873890"/>
    <w:rsid w:val="3EA24010"/>
    <w:rsid w:val="3EABD190"/>
    <w:rsid w:val="3EB3C91A"/>
    <w:rsid w:val="3EBE6E76"/>
    <w:rsid w:val="3ED65A3D"/>
    <w:rsid w:val="3EECD32E"/>
    <w:rsid w:val="3F04AE04"/>
    <w:rsid w:val="3F0DA7E2"/>
    <w:rsid w:val="3F43A95C"/>
    <w:rsid w:val="3F78989F"/>
    <w:rsid w:val="3F84780E"/>
    <w:rsid w:val="3FC141DB"/>
    <w:rsid w:val="3FD1BD95"/>
    <w:rsid w:val="3FD9E74C"/>
    <w:rsid w:val="3FDDD469"/>
    <w:rsid w:val="401C53FD"/>
    <w:rsid w:val="402D3A1F"/>
    <w:rsid w:val="40449084"/>
    <w:rsid w:val="4047D65F"/>
    <w:rsid w:val="405F73D5"/>
    <w:rsid w:val="4064CA2F"/>
    <w:rsid w:val="40934BEB"/>
    <w:rsid w:val="40F69E87"/>
    <w:rsid w:val="4167F3D2"/>
    <w:rsid w:val="4176E1BD"/>
    <w:rsid w:val="4179185C"/>
    <w:rsid w:val="41B16E16"/>
    <w:rsid w:val="41E314B7"/>
    <w:rsid w:val="41F4AD98"/>
    <w:rsid w:val="421C9847"/>
    <w:rsid w:val="423A3E14"/>
    <w:rsid w:val="4241CAC9"/>
    <w:rsid w:val="4249496F"/>
    <w:rsid w:val="429EE567"/>
    <w:rsid w:val="42C2F613"/>
    <w:rsid w:val="42ECFEDC"/>
    <w:rsid w:val="43394DCE"/>
    <w:rsid w:val="433A121C"/>
    <w:rsid w:val="435B892B"/>
    <w:rsid w:val="436BEC32"/>
    <w:rsid w:val="439AB4DF"/>
    <w:rsid w:val="43D73B16"/>
    <w:rsid w:val="44160625"/>
    <w:rsid w:val="44224E72"/>
    <w:rsid w:val="44554A72"/>
    <w:rsid w:val="447013D0"/>
    <w:rsid w:val="450C1D8E"/>
    <w:rsid w:val="4574F0DB"/>
    <w:rsid w:val="45A82CF5"/>
    <w:rsid w:val="45ABB94B"/>
    <w:rsid w:val="460AD6AA"/>
    <w:rsid w:val="462A4DAC"/>
    <w:rsid w:val="463101C5"/>
    <w:rsid w:val="463A4EF1"/>
    <w:rsid w:val="46578BB4"/>
    <w:rsid w:val="46696041"/>
    <w:rsid w:val="46CCDB98"/>
    <w:rsid w:val="46FE8213"/>
    <w:rsid w:val="470F7F7A"/>
    <w:rsid w:val="47512F48"/>
    <w:rsid w:val="475C9D17"/>
    <w:rsid w:val="4777EC93"/>
    <w:rsid w:val="477EA24B"/>
    <w:rsid w:val="47837520"/>
    <w:rsid w:val="4787F3A8"/>
    <w:rsid w:val="47D70CF0"/>
    <w:rsid w:val="47FB2B84"/>
    <w:rsid w:val="480F17A8"/>
    <w:rsid w:val="480FD719"/>
    <w:rsid w:val="4838809A"/>
    <w:rsid w:val="48481B43"/>
    <w:rsid w:val="4850C324"/>
    <w:rsid w:val="486C62FD"/>
    <w:rsid w:val="486D7410"/>
    <w:rsid w:val="48766C22"/>
    <w:rsid w:val="487EBAE5"/>
    <w:rsid w:val="48AA2E3D"/>
    <w:rsid w:val="4921A14C"/>
    <w:rsid w:val="492FE6B9"/>
    <w:rsid w:val="49527370"/>
    <w:rsid w:val="495A3E92"/>
    <w:rsid w:val="496B8FB4"/>
    <w:rsid w:val="498CF62F"/>
    <w:rsid w:val="49A8A104"/>
    <w:rsid w:val="49BAFC13"/>
    <w:rsid w:val="4A0AD18D"/>
    <w:rsid w:val="4A2960DD"/>
    <w:rsid w:val="4A2F4EB5"/>
    <w:rsid w:val="4A3340DF"/>
    <w:rsid w:val="4A4E7DEE"/>
    <w:rsid w:val="4A6B2F9C"/>
    <w:rsid w:val="4AB6CC91"/>
    <w:rsid w:val="4AD86360"/>
    <w:rsid w:val="4ADB1368"/>
    <w:rsid w:val="4AE8F8EC"/>
    <w:rsid w:val="4AECCBDC"/>
    <w:rsid w:val="4B1AE286"/>
    <w:rsid w:val="4B1D7239"/>
    <w:rsid w:val="4B3DF217"/>
    <w:rsid w:val="4B48AB04"/>
    <w:rsid w:val="4B5BFEFC"/>
    <w:rsid w:val="4B723D2B"/>
    <w:rsid w:val="4B768470"/>
    <w:rsid w:val="4B7F2617"/>
    <w:rsid w:val="4B87C49B"/>
    <w:rsid w:val="4B9F8085"/>
    <w:rsid w:val="4BAAB9EA"/>
    <w:rsid w:val="4BAF209E"/>
    <w:rsid w:val="4BBDA660"/>
    <w:rsid w:val="4BD004A3"/>
    <w:rsid w:val="4BEDDEB7"/>
    <w:rsid w:val="4C15638E"/>
    <w:rsid w:val="4C23CD71"/>
    <w:rsid w:val="4C2F16E4"/>
    <w:rsid w:val="4C4274A8"/>
    <w:rsid w:val="4C616B71"/>
    <w:rsid w:val="4C7082F2"/>
    <w:rsid w:val="4CDDC839"/>
    <w:rsid w:val="4D2CA670"/>
    <w:rsid w:val="4D5DC573"/>
    <w:rsid w:val="4DB6B51D"/>
    <w:rsid w:val="4DDB2D45"/>
    <w:rsid w:val="4DE3045B"/>
    <w:rsid w:val="4DF28BB7"/>
    <w:rsid w:val="4DF31EC8"/>
    <w:rsid w:val="4DF9218C"/>
    <w:rsid w:val="4E33EC61"/>
    <w:rsid w:val="4E39450C"/>
    <w:rsid w:val="4E51E6CA"/>
    <w:rsid w:val="4E563321"/>
    <w:rsid w:val="4E849F50"/>
    <w:rsid w:val="4EAA488B"/>
    <w:rsid w:val="4EAE0C05"/>
    <w:rsid w:val="4F20F655"/>
    <w:rsid w:val="4F63C017"/>
    <w:rsid w:val="4F750FB6"/>
    <w:rsid w:val="4F76FDA6"/>
    <w:rsid w:val="4F8F5673"/>
    <w:rsid w:val="4F942B96"/>
    <w:rsid w:val="4FA2D33C"/>
    <w:rsid w:val="4FED19B2"/>
    <w:rsid w:val="50084A47"/>
    <w:rsid w:val="5017EC98"/>
    <w:rsid w:val="501BAC4C"/>
    <w:rsid w:val="5044AE17"/>
    <w:rsid w:val="5059C5E7"/>
    <w:rsid w:val="506F3D16"/>
    <w:rsid w:val="50A71BE7"/>
    <w:rsid w:val="50F9B817"/>
    <w:rsid w:val="5101B925"/>
    <w:rsid w:val="51116754"/>
    <w:rsid w:val="5116FF9A"/>
    <w:rsid w:val="51384C5F"/>
    <w:rsid w:val="514E2B80"/>
    <w:rsid w:val="515C9D65"/>
    <w:rsid w:val="515FE459"/>
    <w:rsid w:val="51720DD5"/>
    <w:rsid w:val="519C17CC"/>
    <w:rsid w:val="51D116C1"/>
    <w:rsid w:val="51D35024"/>
    <w:rsid w:val="51F6BB5D"/>
    <w:rsid w:val="520A0F75"/>
    <w:rsid w:val="522B9B01"/>
    <w:rsid w:val="5239D435"/>
    <w:rsid w:val="523CE4C6"/>
    <w:rsid w:val="525D4286"/>
    <w:rsid w:val="528A5704"/>
    <w:rsid w:val="52927402"/>
    <w:rsid w:val="52AE9E68"/>
    <w:rsid w:val="52B0C1A4"/>
    <w:rsid w:val="52BCD8F7"/>
    <w:rsid w:val="52CADCA9"/>
    <w:rsid w:val="53001D72"/>
    <w:rsid w:val="530CA696"/>
    <w:rsid w:val="531BA7DC"/>
    <w:rsid w:val="532F8222"/>
    <w:rsid w:val="534818D1"/>
    <w:rsid w:val="536A0944"/>
    <w:rsid w:val="5372A233"/>
    <w:rsid w:val="53828D8C"/>
    <w:rsid w:val="538B3143"/>
    <w:rsid w:val="5399C327"/>
    <w:rsid w:val="53B5DAC9"/>
    <w:rsid w:val="53D90710"/>
    <w:rsid w:val="540F4BB1"/>
    <w:rsid w:val="5418E293"/>
    <w:rsid w:val="543021F1"/>
    <w:rsid w:val="5490AB62"/>
    <w:rsid w:val="54B1A6E2"/>
    <w:rsid w:val="54E0A977"/>
    <w:rsid w:val="54EA9488"/>
    <w:rsid w:val="553136DF"/>
    <w:rsid w:val="5564C93B"/>
    <w:rsid w:val="55664599"/>
    <w:rsid w:val="5582EAFD"/>
    <w:rsid w:val="559714AF"/>
    <w:rsid w:val="55F72547"/>
    <w:rsid w:val="5609A385"/>
    <w:rsid w:val="56296983"/>
    <w:rsid w:val="563E2447"/>
    <w:rsid w:val="5678736E"/>
    <w:rsid w:val="569DE0BE"/>
    <w:rsid w:val="56D88954"/>
    <w:rsid w:val="56F5C982"/>
    <w:rsid w:val="56FEDF87"/>
    <w:rsid w:val="572091AC"/>
    <w:rsid w:val="57485D09"/>
    <w:rsid w:val="575447ED"/>
    <w:rsid w:val="57653565"/>
    <w:rsid w:val="576ADA66"/>
    <w:rsid w:val="576BFAAB"/>
    <w:rsid w:val="5783D3E6"/>
    <w:rsid w:val="57B8DB25"/>
    <w:rsid w:val="57C6D49F"/>
    <w:rsid w:val="57CAE52B"/>
    <w:rsid w:val="57F061E7"/>
    <w:rsid w:val="58116128"/>
    <w:rsid w:val="58175414"/>
    <w:rsid w:val="5835262D"/>
    <w:rsid w:val="5837B647"/>
    <w:rsid w:val="5839B11F"/>
    <w:rsid w:val="583B5E27"/>
    <w:rsid w:val="587365C8"/>
    <w:rsid w:val="590CC995"/>
    <w:rsid w:val="59154089"/>
    <w:rsid w:val="59168574"/>
    <w:rsid w:val="593E905A"/>
    <w:rsid w:val="594B69C0"/>
    <w:rsid w:val="595B9AD6"/>
    <w:rsid w:val="5982C8D4"/>
    <w:rsid w:val="59A5C9BB"/>
    <w:rsid w:val="59C16852"/>
    <w:rsid w:val="59DF00C8"/>
    <w:rsid w:val="59EE5C72"/>
    <w:rsid w:val="5A443CAD"/>
    <w:rsid w:val="5A4CA510"/>
    <w:rsid w:val="5ABBCF3A"/>
    <w:rsid w:val="5ABE486C"/>
    <w:rsid w:val="5ADFB814"/>
    <w:rsid w:val="5AE917AD"/>
    <w:rsid w:val="5AFBD35D"/>
    <w:rsid w:val="5B002E81"/>
    <w:rsid w:val="5B1D2079"/>
    <w:rsid w:val="5B22C3BC"/>
    <w:rsid w:val="5B2D584C"/>
    <w:rsid w:val="5B676803"/>
    <w:rsid w:val="5B888960"/>
    <w:rsid w:val="5BC06342"/>
    <w:rsid w:val="5BFCFED5"/>
    <w:rsid w:val="5C060125"/>
    <w:rsid w:val="5C0EB61A"/>
    <w:rsid w:val="5C32E396"/>
    <w:rsid w:val="5C4E5979"/>
    <w:rsid w:val="5CA5DB5B"/>
    <w:rsid w:val="5CC0AFF2"/>
    <w:rsid w:val="5CC55701"/>
    <w:rsid w:val="5CED0F2D"/>
    <w:rsid w:val="5D225574"/>
    <w:rsid w:val="5D276AB7"/>
    <w:rsid w:val="5D4E13C9"/>
    <w:rsid w:val="5DAC7BDC"/>
    <w:rsid w:val="5DB3C9F0"/>
    <w:rsid w:val="5DCE7846"/>
    <w:rsid w:val="5DD68715"/>
    <w:rsid w:val="5DFDB2FF"/>
    <w:rsid w:val="5E0C0112"/>
    <w:rsid w:val="5E411B77"/>
    <w:rsid w:val="5E579B9C"/>
    <w:rsid w:val="5E860390"/>
    <w:rsid w:val="5E96D056"/>
    <w:rsid w:val="5EA48C48"/>
    <w:rsid w:val="5EB825AF"/>
    <w:rsid w:val="5F03DC42"/>
    <w:rsid w:val="5F3418C2"/>
    <w:rsid w:val="5F502CCD"/>
    <w:rsid w:val="5F5A7F81"/>
    <w:rsid w:val="5F6D4273"/>
    <w:rsid w:val="5F81DD4E"/>
    <w:rsid w:val="5FB4C987"/>
    <w:rsid w:val="5FD7EEF4"/>
    <w:rsid w:val="5FE0C9E7"/>
    <w:rsid w:val="5FE94389"/>
    <w:rsid w:val="5FFC66E7"/>
    <w:rsid w:val="601D5340"/>
    <w:rsid w:val="60572B05"/>
    <w:rsid w:val="606E9F53"/>
    <w:rsid w:val="6071188F"/>
    <w:rsid w:val="607F3F74"/>
    <w:rsid w:val="6085D389"/>
    <w:rsid w:val="608FFAD1"/>
    <w:rsid w:val="60ADBAA1"/>
    <w:rsid w:val="6105472C"/>
    <w:rsid w:val="613A3F11"/>
    <w:rsid w:val="61ACDC92"/>
    <w:rsid w:val="62489805"/>
    <w:rsid w:val="62523028"/>
    <w:rsid w:val="62551462"/>
    <w:rsid w:val="628EB880"/>
    <w:rsid w:val="629EA748"/>
    <w:rsid w:val="62AF59DE"/>
    <w:rsid w:val="62B7EDDB"/>
    <w:rsid w:val="62D6C2E6"/>
    <w:rsid w:val="62EC56FB"/>
    <w:rsid w:val="62EF56D9"/>
    <w:rsid w:val="6317D5AB"/>
    <w:rsid w:val="63225CB7"/>
    <w:rsid w:val="63306F32"/>
    <w:rsid w:val="63382C9A"/>
    <w:rsid w:val="633EB3BB"/>
    <w:rsid w:val="63671702"/>
    <w:rsid w:val="63697D98"/>
    <w:rsid w:val="638B2507"/>
    <w:rsid w:val="63961A80"/>
    <w:rsid w:val="63EAA5D4"/>
    <w:rsid w:val="6402893A"/>
    <w:rsid w:val="643E594C"/>
    <w:rsid w:val="645DADD4"/>
    <w:rsid w:val="6481D029"/>
    <w:rsid w:val="64A3B610"/>
    <w:rsid w:val="64DCFB43"/>
    <w:rsid w:val="64EA76D3"/>
    <w:rsid w:val="64EC4BD6"/>
    <w:rsid w:val="65152D0A"/>
    <w:rsid w:val="651B06E4"/>
    <w:rsid w:val="653721CE"/>
    <w:rsid w:val="6547C781"/>
    <w:rsid w:val="654C225B"/>
    <w:rsid w:val="655EAA2F"/>
    <w:rsid w:val="656ECF2A"/>
    <w:rsid w:val="658C2F3E"/>
    <w:rsid w:val="659610AA"/>
    <w:rsid w:val="65F23971"/>
    <w:rsid w:val="6602AB8B"/>
    <w:rsid w:val="660CDA35"/>
    <w:rsid w:val="661A5620"/>
    <w:rsid w:val="666931BF"/>
    <w:rsid w:val="66A5FC0D"/>
    <w:rsid w:val="66C3F924"/>
    <w:rsid w:val="670B70DC"/>
    <w:rsid w:val="6732D86D"/>
    <w:rsid w:val="67424A27"/>
    <w:rsid w:val="676E94A5"/>
    <w:rsid w:val="67B49D96"/>
    <w:rsid w:val="67DB5947"/>
    <w:rsid w:val="68100236"/>
    <w:rsid w:val="6829AC71"/>
    <w:rsid w:val="6829DEFC"/>
    <w:rsid w:val="68584F2E"/>
    <w:rsid w:val="6859055D"/>
    <w:rsid w:val="687788DE"/>
    <w:rsid w:val="68859D1E"/>
    <w:rsid w:val="689D61D6"/>
    <w:rsid w:val="68C036E0"/>
    <w:rsid w:val="68CB0BFE"/>
    <w:rsid w:val="68F38844"/>
    <w:rsid w:val="69145EBE"/>
    <w:rsid w:val="69253CAC"/>
    <w:rsid w:val="694C0023"/>
    <w:rsid w:val="69643D13"/>
    <w:rsid w:val="69661D3C"/>
    <w:rsid w:val="699578EF"/>
    <w:rsid w:val="69A8D428"/>
    <w:rsid w:val="69C27991"/>
    <w:rsid w:val="69DA6B5C"/>
    <w:rsid w:val="69EF1683"/>
    <w:rsid w:val="69F7B541"/>
    <w:rsid w:val="6A0A5676"/>
    <w:rsid w:val="6A192CC8"/>
    <w:rsid w:val="6A28A688"/>
    <w:rsid w:val="6A5ADF09"/>
    <w:rsid w:val="6A80421B"/>
    <w:rsid w:val="6A83ABC1"/>
    <w:rsid w:val="6A891D4F"/>
    <w:rsid w:val="6A9DEEF1"/>
    <w:rsid w:val="6AA66BB1"/>
    <w:rsid w:val="6AB6C1C4"/>
    <w:rsid w:val="6ACD752E"/>
    <w:rsid w:val="6ACD80EE"/>
    <w:rsid w:val="6AD4B79B"/>
    <w:rsid w:val="6B18E53F"/>
    <w:rsid w:val="6B2BD172"/>
    <w:rsid w:val="6B31B6F2"/>
    <w:rsid w:val="6B411D02"/>
    <w:rsid w:val="6B4B92AD"/>
    <w:rsid w:val="6B7D22F0"/>
    <w:rsid w:val="6B88366F"/>
    <w:rsid w:val="6B9E0DC4"/>
    <w:rsid w:val="6BA969BD"/>
    <w:rsid w:val="6BB60D03"/>
    <w:rsid w:val="6C2686B8"/>
    <w:rsid w:val="6C307B85"/>
    <w:rsid w:val="6C4D0DEC"/>
    <w:rsid w:val="6C96EC17"/>
    <w:rsid w:val="6CA48E67"/>
    <w:rsid w:val="6D310B8E"/>
    <w:rsid w:val="6D412E0F"/>
    <w:rsid w:val="6D77FCAF"/>
    <w:rsid w:val="6D7D52EC"/>
    <w:rsid w:val="6D9B9C8A"/>
    <w:rsid w:val="6DA92E80"/>
    <w:rsid w:val="6DB3E58B"/>
    <w:rsid w:val="6DDB26BF"/>
    <w:rsid w:val="6DE2F1BA"/>
    <w:rsid w:val="6DF0F1F1"/>
    <w:rsid w:val="6E3484C3"/>
    <w:rsid w:val="6E368AFB"/>
    <w:rsid w:val="6E3AA66A"/>
    <w:rsid w:val="6E69B818"/>
    <w:rsid w:val="6E6DF6D6"/>
    <w:rsid w:val="6E95E372"/>
    <w:rsid w:val="6EC703F3"/>
    <w:rsid w:val="6F0B58BB"/>
    <w:rsid w:val="6F29E4BD"/>
    <w:rsid w:val="6F52F8C9"/>
    <w:rsid w:val="6F769A8C"/>
    <w:rsid w:val="6F7E9A18"/>
    <w:rsid w:val="6F8509E6"/>
    <w:rsid w:val="702E4FC1"/>
    <w:rsid w:val="7031E77B"/>
    <w:rsid w:val="705AE0CF"/>
    <w:rsid w:val="705FC474"/>
    <w:rsid w:val="70DB8960"/>
    <w:rsid w:val="70E9B233"/>
    <w:rsid w:val="70F903AD"/>
    <w:rsid w:val="711E0CB9"/>
    <w:rsid w:val="713097F3"/>
    <w:rsid w:val="7130A068"/>
    <w:rsid w:val="715229B8"/>
    <w:rsid w:val="715F4EAA"/>
    <w:rsid w:val="716246EE"/>
    <w:rsid w:val="7174CA4C"/>
    <w:rsid w:val="71934B44"/>
    <w:rsid w:val="71A5B914"/>
    <w:rsid w:val="71B1B85C"/>
    <w:rsid w:val="71B890E6"/>
    <w:rsid w:val="71C0DCA1"/>
    <w:rsid w:val="71D1A153"/>
    <w:rsid w:val="71D39D94"/>
    <w:rsid w:val="7222A49D"/>
    <w:rsid w:val="72244A4E"/>
    <w:rsid w:val="72879498"/>
    <w:rsid w:val="72B0FBBA"/>
    <w:rsid w:val="732FD9C3"/>
    <w:rsid w:val="73302A81"/>
    <w:rsid w:val="733EA94A"/>
    <w:rsid w:val="7345C3DE"/>
    <w:rsid w:val="73B4BF8E"/>
    <w:rsid w:val="73BCA25B"/>
    <w:rsid w:val="74110EA2"/>
    <w:rsid w:val="743B7255"/>
    <w:rsid w:val="74E79CB4"/>
    <w:rsid w:val="7523DF5E"/>
    <w:rsid w:val="7556B452"/>
    <w:rsid w:val="757E172E"/>
    <w:rsid w:val="75D92DDB"/>
    <w:rsid w:val="75DD87C1"/>
    <w:rsid w:val="75DF0EF7"/>
    <w:rsid w:val="76032193"/>
    <w:rsid w:val="762E1222"/>
    <w:rsid w:val="76515622"/>
    <w:rsid w:val="765CA383"/>
    <w:rsid w:val="766217C1"/>
    <w:rsid w:val="76655829"/>
    <w:rsid w:val="76DD838F"/>
    <w:rsid w:val="76F5C12D"/>
    <w:rsid w:val="77105FD0"/>
    <w:rsid w:val="774B8E36"/>
    <w:rsid w:val="77807BD7"/>
    <w:rsid w:val="7784A0C4"/>
    <w:rsid w:val="7785331E"/>
    <w:rsid w:val="77CE2398"/>
    <w:rsid w:val="77D16B22"/>
    <w:rsid w:val="7813F8D8"/>
    <w:rsid w:val="78181321"/>
    <w:rsid w:val="785695C5"/>
    <w:rsid w:val="786737D9"/>
    <w:rsid w:val="78733948"/>
    <w:rsid w:val="78B77A55"/>
    <w:rsid w:val="78BDB331"/>
    <w:rsid w:val="78E9CCAB"/>
    <w:rsid w:val="790569B6"/>
    <w:rsid w:val="79113CB2"/>
    <w:rsid w:val="791361EB"/>
    <w:rsid w:val="7914B97B"/>
    <w:rsid w:val="79684F25"/>
    <w:rsid w:val="796B5BA5"/>
    <w:rsid w:val="799723D0"/>
    <w:rsid w:val="799B5F9C"/>
    <w:rsid w:val="79B94AA0"/>
    <w:rsid w:val="79E0BC2A"/>
    <w:rsid w:val="7A290B9A"/>
    <w:rsid w:val="7A686CA9"/>
    <w:rsid w:val="7AE35B29"/>
    <w:rsid w:val="7B01C550"/>
    <w:rsid w:val="7B169D84"/>
    <w:rsid w:val="7B23392E"/>
    <w:rsid w:val="7B233974"/>
    <w:rsid w:val="7B35DE81"/>
    <w:rsid w:val="7B424AEE"/>
    <w:rsid w:val="7B496532"/>
    <w:rsid w:val="7B4CD2E4"/>
    <w:rsid w:val="7B649EB8"/>
    <w:rsid w:val="7B90DEB4"/>
    <w:rsid w:val="7BB2BCAE"/>
    <w:rsid w:val="7BBEF53C"/>
    <w:rsid w:val="7BC6BDD0"/>
    <w:rsid w:val="7BD08A84"/>
    <w:rsid w:val="7BE72AF1"/>
    <w:rsid w:val="7C18B861"/>
    <w:rsid w:val="7C34C095"/>
    <w:rsid w:val="7C9BEFC1"/>
    <w:rsid w:val="7CE1301E"/>
    <w:rsid w:val="7CE48707"/>
    <w:rsid w:val="7CF017B0"/>
    <w:rsid w:val="7CF23BBB"/>
    <w:rsid w:val="7D020276"/>
    <w:rsid w:val="7D04CDBE"/>
    <w:rsid w:val="7D62E34C"/>
    <w:rsid w:val="7D63B8C0"/>
    <w:rsid w:val="7D72A33A"/>
    <w:rsid w:val="7DA778DF"/>
    <w:rsid w:val="7DABDE24"/>
    <w:rsid w:val="7DD9085D"/>
    <w:rsid w:val="7DDA1F7F"/>
    <w:rsid w:val="7DF7B019"/>
    <w:rsid w:val="7E0A63B4"/>
    <w:rsid w:val="7E1C92C0"/>
    <w:rsid w:val="7E2B7575"/>
    <w:rsid w:val="7E2D009A"/>
    <w:rsid w:val="7E336BA4"/>
    <w:rsid w:val="7E740A27"/>
    <w:rsid w:val="7E98711D"/>
    <w:rsid w:val="7EC7283B"/>
    <w:rsid w:val="7EC8BEB7"/>
    <w:rsid w:val="7EEC4CDE"/>
    <w:rsid w:val="7F3E700A"/>
    <w:rsid w:val="7F49DC6E"/>
    <w:rsid w:val="7F641AE8"/>
    <w:rsid w:val="7F75EFE0"/>
    <w:rsid w:val="7F8FEF9D"/>
    <w:rsid w:val="7FAFC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CBAB0E"/>
  <w15:chartTrackingRefBased/>
  <w15:docId w15:val="{F07FDDA8-A05C-47F4-81C8-9390DAECB8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4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526C6"/>
    <w:rPr>
      <w:rFonts w:ascii="Arial" w:hAnsi="Arial"/>
      <w:sz w:val="24"/>
    </w:rPr>
  </w:style>
  <w:style w:type="paragraph" w:styleId="Heading1">
    <w:name w:val="heading 1"/>
    <w:basedOn w:val="Normal"/>
    <w:next w:val="Normal"/>
    <w:uiPriority w:val="4"/>
    <w:qFormat/>
    <w:rsid w:val="00C44656"/>
    <w:pPr>
      <w:keepNext/>
      <w:spacing w:before="240" w:after="120"/>
      <w:outlineLvl w:val="0"/>
    </w:pPr>
    <w:rPr>
      <w:b/>
      <w:kern w:val="28"/>
      <w:sz w:val="32"/>
    </w:rPr>
  </w:style>
  <w:style w:type="paragraph" w:styleId="Heading2">
    <w:name w:val="heading 2"/>
    <w:basedOn w:val="Normal"/>
    <w:next w:val="Normal"/>
    <w:uiPriority w:val="4"/>
    <w:qFormat/>
    <w:rsid w:val="00C44656"/>
    <w:pPr>
      <w:keepNext/>
      <w:spacing w:before="240" w:after="60"/>
      <w:outlineLvl w:val="1"/>
    </w:pPr>
    <w:rPr>
      <w:b/>
      <w:sz w:val="28"/>
    </w:rPr>
  </w:style>
  <w:style w:type="paragraph" w:styleId="Heading3">
    <w:name w:val="heading 3"/>
    <w:basedOn w:val="Normal"/>
    <w:next w:val="Normal"/>
    <w:uiPriority w:val="4"/>
    <w:qFormat/>
    <w:rsid w:val="00C44656"/>
    <w:pPr>
      <w:keepNext/>
      <w:spacing w:before="240" w:after="60"/>
      <w:outlineLvl w:val="2"/>
    </w:pPr>
    <w:rPr>
      <w:b/>
      <w:i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1E07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Number" w:customStyle="1">
    <w:name w:val="Normal Number"/>
    <w:basedOn w:val="Normal"/>
    <w:qFormat/>
    <w:rsid w:val="006526C6"/>
    <w:pPr>
      <w:numPr>
        <w:numId w:val="7"/>
      </w:numPr>
      <w:tabs>
        <w:tab w:val="clear" w:pos="720"/>
      </w:tabs>
      <w:spacing w:after="240" w:line="360" w:lineRule="auto"/>
    </w:pPr>
    <w:rPr>
      <w:lang w:val="en-GB"/>
    </w:rPr>
  </w:style>
  <w:style w:type="paragraph" w:styleId="Quote">
    <w:name w:val="Quote"/>
    <w:basedOn w:val="Normal"/>
    <w:link w:val="QuoteChar"/>
    <w:qFormat/>
    <w:rsid w:val="00C44656"/>
    <w:pPr>
      <w:spacing w:after="120"/>
      <w:ind w:left="720" w:right="720"/>
    </w:pPr>
  </w:style>
  <w:style w:type="paragraph" w:styleId="Transcript" w:customStyle="1">
    <w:name w:val="Transcript"/>
    <w:basedOn w:val="Quote"/>
    <w:rsid w:val="00C44656"/>
    <w:pPr>
      <w:ind w:left="1440" w:hanging="720"/>
    </w:pPr>
  </w:style>
  <w:style w:type="character" w:styleId="Citation" w:customStyle="1">
    <w:name w:val="Citation"/>
    <w:basedOn w:val="DefaultParagraphFont"/>
    <w:uiPriority w:val="4"/>
    <w:rsid w:val="00C44656"/>
    <w:rPr>
      <w:rFonts w:ascii="Courier New" w:hAnsi="Courier New"/>
      <w:b/>
      <w:i/>
      <w:sz w:val="24"/>
    </w:rPr>
  </w:style>
  <w:style w:type="paragraph" w:styleId="Header">
    <w:name w:val="header"/>
    <w:basedOn w:val="Normal"/>
    <w:semiHidden/>
    <w:rsid w:val="00C4465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C4465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C44656"/>
    <w:rPr>
      <w:rFonts w:ascii="Courier New" w:hAnsi="Courier New"/>
    </w:rPr>
  </w:style>
  <w:style w:type="paragraph" w:styleId="DocumentMap">
    <w:name w:val="Document Map"/>
    <w:basedOn w:val="Normal"/>
    <w:semiHidden/>
    <w:rsid w:val="00C44656"/>
    <w:pPr>
      <w:shd w:val="clear" w:color="auto" w:fill="000080"/>
    </w:pPr>
    <w:rPr>
      <w:rFonts w:ascii="Tahoma" w:hAnsi="Tahoma"/>
    </w:rPr>
  </w:style>
  <w:style w:type="paragraph" w:styleId="PlainText">
    <w:name w:val="Plain Text"/>
    <w:basedOn w:val="Normal"/>
    <w:semiHidden/>
    <w:rsid w:val="00C44656"/>
    <w:rPr>
      <w:rFonts w:ascii="Courier New" w:hAnsi="Courier New"/>
      <w:sz w:val="20"/>
      <w:lang w:val="en-US"/>
    </w:rPr>
  </w:style>
  <w:style w:type="paragraph" w:styleId="QUOTE1" w:customStyle="1">
    <w:name w:val="QUOTE 1"/>
    <w:basedOn w:val="Quote"/>
    <w:link w:val="QUOTE1Char"/>
    <w:qFormat/>
    <w:rsid w:val="0097567E"/>
    <w:rPr>
      <w:lang w:val="en-US"/>
    </w:rPr>
  </w:style>
  <w:style w:type="paragraph" w:styleId="QUOTE2" w:customStyle="1">
    <w:name w:val="QUOTE 2"/>
    <w:basedOn w:val="Quote"/>
    <w:link w:val="QUOTE2Char"/>
    <w:qFormat/>
    <w:rsid w:val="0097567E"/>
    <w:pPr>
      <w:spacing w:after="360"/>
    </w:pPr>
  </w:style>
  <w:style w:type="character" w:styleId="QuoteChar" w:customStyle="1">
    <w:name w:val="Quote Char"/>
    <w:basedOn w:val="DefaultParagraphFont"/>
    <w:link w:val="Quote"/>
    <w:rsid w:val="0097567E"/>
    <w:rPr>
      <w:rFonts w:ascii="Arial" w:hAnsi="Arial"/>
      <w:sz w:val="24"/>
    </w:rPr>
  </w:style>
  <w:style w:type="character" w:styleId="QUOTE1Char" w:customStyle="1">
    <w:name w:val="QUOTE 1 Char"/>
    <w:basedOn w:val="QuoteChar"/>
    <w:link w:val="QUOTE1"/>
    <w:rsid w:val="0097567E"/>
    <w:rPr>
      <w:rFonts w:ascii="Arial" w:hAnsi="Arial"/>
      <w:sz w:val="24"/>
      <w:lang w:val="en-US"/>
    </w:rPr>
  </w:style>
  <w:style w:type="character" w:styleId="QUOTE2Char" w:customStyle="1">
    <w:name w:val="QUOTE 2 Char"/>
    <w:basedOn w:val="QuoteChar"/>
    <w:link w:val="QUOTE2"/>
    <w:rsid w:val="0097567E"/>
    <w:rPr>
      <w:rFonts w:ascii="Arial" w:hAnsi="Arial"/>
      <w:sz w:val="24"/>
    </w:rPr>
  </w:style>
  <w:style w:type="paragraph" w:styleId="QUOTE3" w:customStyle="1">
    <w:name w:val="QUOTE 3"/>
    <w:basedOn w:val="Quote"/>
    <w:link w:val="QUOTE3Char"/>
    <w:qFormat/>
    <w:rsid w:val="001201BE"/>
    <w:pPr>
      <w:numPr>
        <w:numId w:val="8"/>
      </w:numPr>
      <w:ind w:left="1080"/>
    </w:pPr>
  </w:style>
  <w:style w:type="paragraph" w:styleId="QUOTE4" w:customStyle="1">
    <w:name w:val="QUOTE 4"/>
    <w:basedOn w:val="QUOTE1"/>
    <w:link w:val="QUOTE4Char"/>
    <w:qFormat/>
    <w:rsid w:val="001201BE"/>
    <w:pPr>
      <w:numPr>
        <w:numId w:val="9"/>
      </w:numPr>
      <w:ind w:left="1080"/>
    </w:pPr>
  </w:style>
  <w:style w:type="character" w:styleId="QUOTE3Char" w:customStyle="1">
    <w:name w:val="QUOTE 3 Char"/>
    <w:basedOn w:val="QuoteChar"/>
    <w:link w:val="QUOTE3"/>
    <w:rsid w:val="001201BE"/>
    <w:rPr>
      <w:rFonts w:ascii="Arial" w:hAnsi="Arial"/>
      <w:sz w:val="24"/>
    </w:rPr>
  </w:style>
  <w:style w:type="paragraph" w:styleId="QUOTE5" w:customStyle="1">
    <w:name w:val="QUOTE 5"/>
    <w:basedOn w:val="QUOTE2"/>
    <w:link w:val="QUOTE5Char"/>
    <w:qFormat/>
    <w:rsid w:val="001201BE"/>
    <w:pPr>
      <w:numPr>
        <w:numId w:val="10"/>
      </w:numPr>
      <w:ind w:left="1080"/>
    </w:pPr>
  </w:style>
  <w:style w:type="character" w:styleId="QUOTE4Char" w:customStyle="1">
    <w:name w:val="QUOTE 4 Char"/>
    <w:basedOn w:val="QUOTE1Char"/>
    <w:link w:val="QUOTE4"/>
    <w:rsid w:val="001201BE"/>
    <w:rPr>
      <w:rFonts w:ascii="Arial" w:hAnsi="Arial"/>
      <w:sz w:val="24"/>
      <w:lang w:val="en-US"/>
    </w:rPr>
  </w:style>
  <w:style w:type="paragraph" w:styleId="QUOTE6" w:customStyle="1">
    <w:name w:val="QUOTE 6"/>
    <w:basedOn w:val="QUOTE2"/>
    <w:link w:val="QUOTE6Char"/>
    <w:qFormat/>
    <w:rsid w:val="001201BE"/>
    <w:pPr>
      <w:numPr>
        <w:numId w:val="11"/>
      </w:numPr>
      <w:ind w:left="1080"/>
    </w:pPr>
  </w:style>
  <w:style w:type="character" w:styleId="QUOTE5Char" w:customStyle="1">
    <w:name w:val="QUOTE 5 Char"/>
    <w:basedOn w:val="QUOTE2Char"/>
    <w:link w:val="QUOTE5"/>
    <w:rsid w:val="001201BE"/>
    <w:rPr>
      <w:rFonts w:ascii="Arial" w:hAnsi="Arial"/>
      <w:sz w:val="24"/>
    </w:rPr>
  </w:style>
  <w:style w:type="character" w:styleId="QUOTE6Char" w:customStyle="1">
    <w:name w:val="QUOTE 6 Char"/>
    <w:basedOn w:val="QUOTE2Char"/>
    <w:link w:val="QUOTE6"/>
    <w:rsid w:val="001201BE"/>
    <w:rPr>
      <w:rFonts w:ascii="Arial" w:hAnsi="Arial"/>
      <w:sz w:val="24"/>
    </w:rPr>
  </w:style>
  <w:style w:type="paragraph" w:styleId="JHeading" w:customStyle="1">
    <w:name w:val="J Heading"/>
    <w:basedOn w:val="Normal"/>
    <w:uiPriority w:val="1"/>
    <w:qFormat/>
    <w:rsid w:val="006526C6"/>
    <w:pPr>
      <w:spacing w:after="240" w:line="360" w:lineRule="auto"/>
    </w:pPr>
    <w:rPr>
      <w:b/>
    </w:rPr>
  </w:style>
  <w:style w:type="character" w:styleId="Heading4Char" w:customStyle="1">
    <w:name w:val="Heading 4 Char"/>
    <w:basedOn w:val="DefaultParagraphFont"/>
    <w:link w:val="Heading4"/>
    <w:uiPriority w:val="9"/>
    <w:rsid w:val="001F1E07"/>
    <w:rPr>
      <w:rFonts w:asciiTheme="majorHAnsi" w:hAnsiTheme="majorHAnsi" w:eastAsiaTheme="majorEastAsia" w:cstheme="majorBidi"/>
      <w:i/>
      <w:iCs/>
      <w:color w:val="365F91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28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DC3B0A9434C24FAB075FF9F9818126" ma:contentTypeVersion="17" ma:contentTypeDescription="Create a new document." ma:contentTypeScope="" ma:versionID="51984a3b3bf74e4ad7e7a17333b55392">
  <xsd:schema xmlns:xsd="http://www.w3.org/2001/XMLSchema" xmlns:xs="http://www.w3.org/2001/XMLSchema" xmlns:p="http://schemas.microsoft.com/office/2006/metadata/properties" xmlns:ns2="54f42c18-cd59-4597-a4f9-3bfd91652efe" xmlns:ns3="15900cb3-7293-433b-91b7-55058eda1732" targetNamespace="http://schemas.microsoft.com/office/2006/metadata/properties" ma:root="true" ma:fieldsID="4d3ce977cce0d5b5a54a947c40ffaf00" ns2:_="" ns3:_="">
    <xsd:import namespace="54f42c18-cd59-4597-a4f9-3bfd91652efe"/>
    <xsd:import namespace="15900cb3-7293-433b-91b7-55058eda17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ay092024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January2026_x002e_pd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f42c18-cd59-4597-a4f9-3bfd91652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68f06e9-7c98-4177-b2cc-2a623b6c03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ay092024" ma:index="20" nillable="true" ma:displayName="May 09 2024" ma:format="Dropdown" ma:internalName="May092024">
      <xsd:simpleType>
        <xsd:restriction base="dms:Text">
          <xsd:maxLength value="255"/>
        </xsd:restriction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January2026_x002e_pdf" ma:index="24" nillable="true" ma:displayName="January 2026.pdf" ma:format="Dropdown" ma:internalName="January2026_x002e_pdf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900cb3-7293-433b-91b7-55058eda173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e43dac9-e481-42f4-a750-f16507c0bf31}" ma:internalName="TaxCatchAll" ma:showField="CatchAllData" ma:web="15900cb3-7293-433b-91b7-55058eda17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5900cb3-7293-433b-91b7-55058eda1732" xsi:nil="true"/>
    <lcf76f155ced4ddcb4097134ff3c332f xmlns="54f42c18-cd59-4597-a4f9-3bfd91652efe">
      <Terms xmlns="http://schemas.microsoft.com/office/infopath/2007/PartnerControls"/>
    </lcf76f155ced4ddcb4097134ff3c332f>
    <May092024 xmlns="54f42c18-cd59-4597-a4f9-3bfd91652efe" xsi:nil="true"/>
    <January2026_x002e_pdf xmlns="54f42c18-cd59-4597-a4f9-3bfd91652efe" xsi:nil="true"/>
  </documentManagement>
</p:properties>
</file>

<file path=customXml/itemProps1.xml><?xml version="1.0" encoding="utf-8"?>
<ds:datastoreItem xmlns:ds="http://schemas.openxmlformats.org/officeDocument/2006/customXml" ds:itemID="{FD35950A-0CAC-423D-99AE-2EDEE72E45F8}"/>
</file>

<file path=customXml/itemProps2.xml><?xml version="1.0" encoding="utf-8"?>
<ds:datastoreItem xmlns:ds="http://schemas.openxmlformats.org/officeDocument/2006/customXml" ds:itemID="{443E45D6-5153-4D38-B756-57DAB3D90040}"/>
</file>

<file path=customXml/itemProps3.xml><?xml version="1.0" encoding="utf-8"?>
<ds:datastoreItem xmlns:ds="http://schemas.openxmlformats.org/officeDocument/2006/customXml" ds:itemID="{B10C5763-43F5-406A-93F7-133D17C6112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Provincial Courts of British Columbia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Marcher, Karoline</dc:creator>
  <cp:keywords/>
  <dc:description/>
  <cp:lastModifiedBy>Fraser.VirtualBailJCM</cp:lastModifiedBy>
  <cp:revision>225</cp:revision>
  <dcterms:created xsi:type="dcterms:W3CDTF">2023-11-20T18:11:00Z</dcterms:created>
  <dcterms:modified xsi:type="dcterms:W3CDTF">2026-01-14T17:01:19Z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0x0101008EDC3B0A9434C24FAB075FF9F9818126</vt:lpwstr>
  </property>
  <property fmtid="{D5CDD505-2E9C-101B-9397-08002B2CF9AE}" pid="3" name="MediaServiceImageTags">
    <vt:lpwstr/>
  </property>
</Properties>
</file>