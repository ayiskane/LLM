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6ED85FC7" w:rsidP="23071244" w:rsidRDefault="6ED85FC7" w14:paraId="7737347E" w14:textId="4C52DB37">
      <w:pPr>
        <w:pStyle w:val="Heading1"/>
        <w:keepNext w:val="1"/>
        <w:suppressLineNumbers w:val="0"/>
        <w:bidi w:val="0"/>
        <w:spacing w:before="240" w:beforeAutospacing="off" w:after="120" w:afterAutospacing="off" w:line="360" w:lineRule="auto"/>
        <w:ind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="4106D8AC">
        <w:rPr/>
        <w:t xml:space="preserve">     </w:t>
      </w:r>
      <w:r w:rsidR="7F389D06">
        <w:rPr/>
        <w:t xml:space="preserve"> </w:t>
      </w:r>
      <w:r w:rsidRPr="23071244" w:rsidR="5D6BD8C3">
        <w:rPr>
          <w:u w:val="single"/>
        </w:rPr>
        <w:t>A</w:t>
      </w:r>
      <w:r w:rsidRPr="23071244" w:rsidR="0638C477">
        <w:rPr>
          <w:u w:val="single"/>
        </w:rPr>
        <w:t>BBOTSFORD</w:t>
      </w:r>
      <w:r w:rsidRPr="23071244" w:rsidR="5485A5B1">
        <w:rPr>
          <w:u w:val="single"/>
        </w:rPr>
        <w:t>/</w:t>
      </w:r>
      <w:r w:rsidRPr="23071244" w:rsidR="0638C477">
        <w:rPr>
          <w:u w:val="single"/>
        </w:rPr>
        <w:t>CHILLIWACK HYBRID/VIRTUAL BAIL</w:t>
      </w:r>
      <w:r w:rsidR="0638C477">
        <w:rPr/>
        <w:t xml:space="preserve"> </w:t>
      </w:r>
    </w:p>
    <w:p w:rsidR="028A8010" w:rsidP="3D486782" w:rsidRDefault="028A8010" w14:paraId="2E236225" w14:textId="3C37EC33">
      <w:pPr>
        <w:pStyle w:val="Heading1"/>
        <w:keepNext w:val="1"/>
        <w:suppressLineNumbers w:val="0"/>
        <w:spacing w:before="240" w:beforeAutospacing="off" w:after="120" w:afterAutospacing="off" w:line="360" w:lineRule="auto"/>
        <w:jc w:val="center"/>
        <w:rPr>
          <w:sz w:val="28"/>
          <w:szCs w:val="28"/>
          <w:lang w:val="en-CA"/>
        </w:rPr>
      </w:pPr>
      <w:r w:rsidR="028A8010">
        <w:rPr/>
        <w:t xml:space="preserve">         </w:t>
      </w:r>
      <w:r w:rsidR="5D6BD8C3">
        <w:rPr/>
        <w:t>(C</w:t>
      </w:r>
      <w:r w:rsidR="258EFD7F">
        <w:rPr/>
        <w:t>OURT</w:t>
      </w:r>
      <w:r w:rsidR="5D6BD8C3">
        <w:rPr/>
        <w:t xml:space="preserve"> 204)</w:t>
      </w:r>
      <w:r w:rsidR="3DE69F15">
        <w:rPr/>
        <w:t xml:space="preserve"> </w:t>
      </w:r>
      <w:r w:rsidR="5D6BD8C3">
        <w:rPr/>
        <w:t>J</w:t>
      </w:r>
      <w:r w:rsidR="12798531">
        <w:rPr/>
        <w:t>UDGE SCHEDULE</w:t>
      </w:r>
      <w:r w:rsidRPr="6DA6E8F2" w:rsidR="6930892B">
        <w:rPr>
          <w:sz w:val="20"/>
          <w:szCs w:val="20"/>
        </w:rPr>
        <w:t xml:space="preserve"> </w:t>
      </w:r>
      <w:r w:rsidRPr="6DA6E8F2" w:rsidR="75E3F170">
        <w:rPr>
          <w:b w:val="1"/>
          <w:bCs w:val="1"/>
          <w:i w:val="1"/>
          <w:iCs w:val="1"/>
          <w:sz w:val="20"/>
          <w:szCs w:val="20"/>
          <w:highlight w:val="yellow"/>
        </w:rPr>
        <w:t>(</w:t>
      </w:r>
      <w:r w:rsidRPr="6DA6E8F2" w:rsidR="75E3F170">
        <w:rPr>
          <w:b w:val="1"/>
          <w:bCs w:val="1"/>
          <w:i w:val="1"/>
          <w:iCs w:val="1"/>
          <w:sz w:val="20"/>
          <w:szCs w:val="20"/>
          <w:highlight w:val="yellow"/>
        </w:rPr>
        <w:t>Subject to change</w:t>
      </w:r>
      <w:r w:rsidRPr="6DA6E8F2" w:rsidR="648F5E4D">
        <w:rPr>
          <w:b w:val="1"/>
          <w:bCs w:val="1"/>
          <w:i w:val="1"/>
          <w:iCs w:val="1"/>
          <w:sz w:val="20"/>
          <w:szCs w:val="20"/>
          <w:highlight w:val="yellow"/>
        </w:rPr>
        <w:t>)</w:t>
      </w:r>
      <w:r w:rsidRPr="6DA6E8F2" w:rsidR="6B2C6993">
        <w:rPr>
          <w:sz w:val="28"/>
          <w:szCs w:val="28"/>
          <w:lang w:val="en-CA"/>
        </w:rPr>
        <w:t xml:space="preserve"> </w:t>
      </w:r>
    </w:p>
    <w:p w:rsidR="6E3D2FE8" w:rsidP="27604DC1" w:rsidRDefault="6E3D2FE8" w14:paraId="60368192" w14:textId="4C685A2B">
      <w:pPr>
        <w:pStyle w:val="Normal"/>
        <w:keepNext w:val="1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b w:val="0"/>
          <w:bCs w:val="0"/>
          <w:color w:val="auto"/>
          <w:lang w:val="en-CA"/>
        </w:rPr>
      </w:pPr>
      <w:r w:rsidRPr="1EE8221F" w:rsidR="24E6D075">
        <w:rPr>
          <w:b w:val="0"/>
          <w:bCs w:val="0"/>
          <w:color w:val="auto"/>
          <w:lang w:val="en-CA"/>
        </w:rPr>
        <w:t xml:space="preserve"> </w:t>
      </w:r>
    </w:p>
    <w:p w:rsidR="6FB54425" w:rsidP="6FB54425" w:rsidRDefault="6FB54425" w14:paraId="6C520F1E" w14:textId="27CB4198">
      <w:pPr>
        <w:pStyle w:val="Normal"/>
        <w:keepNext w:val="1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b w:val="0"/>
          <w:bCs w:val="0"/>
          <w:color w:val="auto"/>
          <w:lang w:val="en-CA"/>
        </w:rPr>
      </w:pPr>
    </w:p>
    <w:p w:rsidR="42EEE077" w:rsidP="6FB54425" w:rsidRDefault="42EEE077" w14:paraId="59FAC0E5" w14:textId="1D03C0C8">
      <w:pPr>
        <w:pStyle w:val="Normal"/>
        <w:keepNext w:val="1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b w:val="0"/>
          <w:bCs w:val="0"/>
          <w:color w:val="auto"/>
          <w:lang w:val="en-CA"/>
        </w:rPr>
      </w:pPr>
      <w:r w:rsidRPr="2E13D9D5" w:rsidR="42EEE077">
        <w:rPr>
          <w:b w:val="0"/>
          <w:bCs w:val="0"/>
          <w:color w:val="auto"/>
          <w:lang w:val="en-CA"/>
        </w:rPr>
        <w:t>Tuesday</w:t>
      </w:r>
      <w:r>
        <w:tab/>
      </w:r>
      <w:r w:rsidRPr="2E13D9D5" w:rsidR="42EEE077">
        <w:rPr>
          <w:b w:val="0"/>
          <w:bCs w:val="0"/>
          <w:color w:val="auto"/>
          <w:lang w:val="en-CA"/>
        </w:rPr>
        <w:t>January</w:t>
      </w:r>
      <w:r w:rsidRPr="2E13D9D5" w:rsidR="42EEE077">
        <w:rPr>
          <w:b w:val="0"/>
          <w:bCs w:val="0"/>
          <w:color w:val="auto"/>
          <w:lang w:val="en-CA"/>
        </w:rPr>
        <w:t xml:space="preserve"> 13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E13D9D5" w:rsidR="42EEE077">
        <w:rPr>
          <w:b w:val="0"/>
          <w:bCs w:val="0"/>
          <w:color w:val="auto"/>
          <w:lang w:val="en-CA"/>
        </w:rPr>
        <w:t xml:space="preserve">Judge </w:t>
      </w:r>
      <w:r w:rsidRPr="2E13D9D5" w:rsidR="6CA7CBE3">
        <w:rPr>
          <w:b w:val="0"/>
          <w:bCs w:val="0"/>
          <w:color w:val="auto"/>
          <w:lang w:val="en-CA"/>
        </w:rPr>
        <w:t>Ritchie</w:t>
      </w:r>
    </w:p>
    <w:p w:rsidR="42EEE077" w:rsidP="6FB54425" w:rsidRDefault="42EEE077" w14:paraId="03A244A8" w14:textId="5889BA0B">
      <w:pPr>
        <w:pStyle w:val="Normal"/>
        <w:keepNext w:val="1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b w:val="0"/>
          <w:bCs w:val="0"/>
          <w:color w:val="auto"/>
          <w:lang w:val="en-CA"/>
        </w:rPr>
      </w:pPr>
      <w:r w:rsidRPr="2E13D9D5" w:rsidR="42EEE077">
        <w:rPr>
          <w:b w:val="0"/>
          <w:bCs w:val="0"/>
          <w:color w:val="auto"/>
          <w:lang w:val="en-CA"/>
        </w:rPr>
        <w:t>Wednesday</w:t>
      </w:r>
      <w:r>
        <w:tab/>
      </w:r>
      <w:r w:rsidRPr="2E13D9D5" w:rsidR="42EEE077">
        <w:rPr>
          <w:b w:val="0"/>
          <w:bCs w:val="0"/>
          <w:color w:val="auto"/>
          <w:lang w:val="en-CA"/>
        </w:rPr>
        <w:t>January</w:t>
      </w:r>
      <w:r w:rsidRPr="2E13D9D5" w:rsidR="42EEE077">
        <w:rPr>
          <w:b w:val="0"/>
          <w:bCs w:val="0"/>
          <w:color w:val="auto"/>
          <w:lang w:val="en-CA"/>
        </w:rPr>
        <w:t xml:space="preserve"> 14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E13D9D5" w:rsidR="209833A4">
        <w:rPr>
          <w:b w:val="0"/>
          <w:bCs w:val="0"/>
          <w:color w:val="auto"/>
          <w:lang w:val="en-CA"/>
        </w:rPr>
        <w:t>Judge Ritchie</w:t>
      </w:r>
    </w:p>
    <w:p w:rsidR="42EEE077" w:rsidP="6FB54425" w:rsidRDefault="42EEE077" w14:paraId="1F2499BF" w14:textId="7FC15198">
      <w:pPr>
        <w:pStyle w:val="Normal"/>
        <w:keepNext w:val="1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b w:val="0"/>
          <w:bCs w:val="0"/>
          <w:color w:val="auto"/>
          <w:lang w:val="en-CA"/>
        </w:rPr>
      </w:pPr>
      <w:r w:rsidRPr="6FB54425" w:rsidR="42EEE077">
        <w:rPr>
          <w:b w:val="0"/>
          <w:bCs w:val="0"/>
          <w:color w:val="auto"/>
          <w:lang w:val="en-CA"/>
        </w:rPr>
        <w:t>Thursday</w:t>
      </w:r>
      <w:r>
        <w:tab/>
      </w:r>
      <w:r w:rsidRPr="6FB54425" w:rsidR="42EEE077">
        <w:rPr>
          <w:b w:val="0"/>
          <w:bCs w:val="0"/>
          <w:color w:val="auto"/>
          <w:lang w:val="en-CA"/>
        </w:rPr>
        <w:t>January 15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FB54425" w:rsidR="42EEE077">
        <w:rPr>
          <w:b w:val="0"/>
          <w:bCs w:val="0"/>
          <w:color w:val="auto"/>
          <w:lang w:val="en-CA"/>
        </w:rPr>
        <w:t>Judge Ritchie</w:t>
      </w:r>
    </w:p>
    <w:p w:rsidR="42EEE077" w:rsidP="6FB54425" w:rsidRDefault="42EEE077" w14:paraId="0580F529" w14:textId="401DEC44">
      <w:pPr>
        <w:pStyle w:val="Normal"/>
        <w:keepNext w:val="1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b w:val="0"/>
          <w:bCs w:val="0"/>
          <w:color w:val="auto"/>
          <w:lang w:val="en-CA"/>
        </w:rPr>
      </w:pPr>
      <w:r w:rsidRPr="6DA6E8F2" w:rsidR="42EEE077">
        <w:rPr>
          <w:b w:val="0"/>
          <w:bCs w:val="0"/>
          <w:color w:val="auto"/>
          <w:lang w:val="en-CA"/>
        </w:rPr>
        <w:t>Friday</w:t>
      </w:r>
      <w:r>
        <w:tab/>
      </w:r>
      <w:r>
        <w:tab/>
      </w:r>
      <w:r w:rsidRPr="6DA6E8F2" w:rsidR="42EEE077">
        <w:rPr>
          <w:b w:val="0"/>
          <w:bCs w:val="0"/>
          <w:color w:val="auto"/>
          <w:lang w:val="en-CA"/>
        </w:rPr>
        <w:t>January 16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DA6E8F2" w:rsidR="42EEE077">
        <w:rPr>
          <w:b w:val="0"/>
          <w:bCs w:val="0"/>
          <w:color w:val="auto"/>
          <w:lang w:val="en-CA"/>
        </w:rPr>
        <w:t>Judge Fortino</w:t>
      </w:r>
    </w:p>
    <w:p w:rsidR="6DA6E8F2" w:rsidP="6DA6E8F2" w:rsidRDefault="6DA6E8F2" w14:paraId="268052EC" w14:textId="3C625DCB">
      <w:pPr>
        <w:pStyle w:val="Normal"/>
        <w:keepNext w:val="1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b w:val="0"/>
          <w:bCs w:val="0"/>
          <w:color w:val="auto"/>
          <w:lang w:val="en-CA"/>
        </w:rPr>
      </w:pPr>
    </w:p>
    <w:p w:rsidR="2E000A38" w:rsidP="6DA6E8F2" w:rsidRDefault="2E000A38" w14:paraId="25E74247" w14:textId="7EA8A4F5">
      <w:pPr>
        <w:pStyle w:val="Normal"/>
        <w:keepNext w:val="1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b w:val="0"/>
          <w:bCs w:val="0"/>
          <w:color w:val="auto"/>
          <w:lang w:val="en-CA"/>
        </w:rPr>
      </w:pPr>
      <w:r w:rsidRPr="6DA6E8F2" w:rsidR="2E000A38">
        <w:rPr>
          <w:b w:val="0"/>
          <w:bCs w:val="0"/>
          <w:color w:val="auto"/>
          <w:lang w:val="en-CA"/>
        </w:rPr>
        <w:t>Monday       January 19                                                                       Judge Dunn</w:t>
      </w:r>
    </w:p>
    <w:p w:rsidR="3B18BF77" w:rsidP="6DA6E8F2" w:rsidRDefault="3B18BF77" w14:paraId="2D169610" w14:textId="75B8EED6">
      <w:pPr>
        <w:pStyle w:val="Normal"/>
        <w:keepNext w:val="1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b w:val="0"/>
          <w:bCs w:val="0"/>
          <w:color w:val="auto"/>
          <w:lang w:val="en-CA"/>
        </w:rPr>
      </w:pPr>
      <w:r w:rsidRPr="1EE8221F" w:rsidR="3B18BF77">
        <w:rPr>
          <w:b w:val="0"/>
          <w:bCs w:val="0"/>
          <w:color w:val="auto"/>
          <w:lang w:val="en-CA"/>
        </w:rPr>
        <w:t xml:space="preserve">Tuesday      January 20                                                                       Judge </w:t>
      </w:r>
      <w:r w:rsidRPr="1EE8221F" w:rsidR="3B18BF77">
        <w:rPr>
          <w:b w:val="0"/>
          <w:bCs w:val="0"/>
          <w:color w:val="auto"/>
          <w:lang w:val="en-CA"/>
        </w:rPr>
        <w:t>Mengering</w:t>
      </w:r>
    </w:p>
    <w:p w:rsidR="2AB48701" w:rsidP="1EE8221F" w:rsidRDefault="2AB48701" w14:paraId="7411E27D" w14:textId="2D0503F6">
      <w:pPr>
        <w:pStyle w:val="Normal"/>
        <w:keepNext w:val="1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b w:val="0"/>
          <w:bCs w:val="0"/>
          <w:color w:val="auto"/>
          <w:lang w:val="en-CA"/>
        </w:rPr>
      </w:pPr>
      <w:r w:rsidRPr="1EE8221F" w:rsidR="2AB48701">
        <w:rPr>
          <w:b w:val="0"/>
          <w:bCs w:val="0"/>
          <w:color w:val="auto"/>
          <w:lang w:val="en-CA"/>
        </w:rPr>
        <w:t>Wednesday January 21                                                                       Judge Davis</w:t>
      </w:r>
    </w:p>
    <w:p w:rsidR="3347EA7E" w:rsidP="1EE8221F" w:rsidRDefault="3347EA7E" w14:paraId="1BF7C8B0" w14:textId="5D569AF7">
      <w:pPr>
        <w:pStyle w:val="Normal"/>
        <w:keepNext w:val="1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b w:val="0"/>
          <w:bCs w:val="0"/>
          <w:color w:val="auto"/>
          <w:lang w:val="en-CA"/>
        </w:rPr>
      </w:pPr>
      <w:r w:rsidRPr="2E13D9D5" w:rsidR="3347EA7E">
        <w:rPr>
          <w:b w:val="0"/>
          <w:bCs w:val="0"/>
          <w:color w:val="auto"/>
          <w:lang w:val="en-CA"/>
        </w:rPr>
        <w:t xml:space="preserve">Thursday     January 22                                                                       Judge </w:t>
      </w:r>
      <w:r w:rsidRPr="2E13D9D5" w:rsidR="3347EA7E">
        <w:rPr>
          <w:b w:val="0"/>
          <w:bCs w:val="0"/>
          <w:color w:val="auto"/>
          <w:lang w:val="en-CA"/>
        </w:rPr>
        <w:t>Mengering</w:t>
      </w:r>
    </w:p>
    <w:p w:rsidR="0B5A0947" w:rsidP="2E13D9D5" w:rsidRDefault="0B5A0947" w14:paraId="1143AD40" w14:textId="459EBF1B">
      <w:pPr>
        <w:pStyle w:val="Normal"/>
        <w:keepNext w:val="1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b w:val="0"/>
          <w:bCs w:val="0"/>
          <w:color w:val="auto"/>
          <w:lang w:val="en-CA"/>
        </w:rPr>
      </w:pPr>
      <w:r w:rsidRPr="2E13D9D5" w:rsidR="0B5A0947">
        <w:rPr>
          <w:b w:val="0"/>
          <w:bCs w:val="0"/>
          <w:color w:val="auto"/>
          <w:lang w:val="en-CA"/>
        </w:rPr>
        <w:t>Friday</w:t>
      </w:r>
      <w:r>
        <w:tab/>
      </w:r>
      <w:r w:rsidRPr="2E13D9D5" w:rsidR="0B5A0947">
        <w:rPr>
          <w:b w:val="0"/>
          <w:bCs w:val="0"/>
          <w:color w:val="auto"/>
          <w:lang w:val="en-CA"/>
        </w:rPr>
        <w:t xml:space="preserve">         January 23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E13D9D5" w:rsidR="0B5A0947">
        <w:rPr>
          <w:b w:val="0"/>
          <w:bCs w:val="0"/>
          <w:color w:val="auto"/>
          <w:lang w:val="en-CA"/>
        </w:rPr>
        <w:t xml:space="preserve"> TBD</w:t>
      </w:r>
    </w:p>
    <w:p w:rsidR="1EE8221F" w:rsidP="1EE8221F" w:rsidRDefault="1EE8221F" w14:paraId="71EB50AA" w14:textId="6B9181AC">
      <w:pPr>
        <w:pStyle w:val="Normal"/>
        <w:keepNext w:val="1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b w:val="0"/>
          <w:bCs w:val="0"/>
          <w:color w:val="auto"/>
          <w:lang w:val="en-CA"/>
        </w:rPr>
      </w:pPr>
    </w:p>
    <w:p w:rsidR="136AFD8D" w:rsidP="6DDC81C9" w:rsidRDefault="136AFD8D" w14:paraId="5A11ECEA" w14:textId="22E663E9">
      <w:pPr>
        <w:pStyle w:val="Normal"/>
        <w:keepNext w:val="1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sz w:val="28"/>
          <w:szCs w:val="28"/>
          <w:lang w:val="en-CA"/>
        </w:rPr>
      </w:pPr>
      <w:r w:rsidRPr="6DDC81C9" w:rsidR="6B2C6993">
        <w:rPr>
          <w:sz w:val="28"/>
          <w:szCs w:val="28"/>
          <w:lang w:val="en-CA"/>
        </w:rPr>
        <w:t xml:space="preserve">                   </w:t>
      </w:r>
    </w:p>
    <w:p w:rsidR="37C17F18" w:rsidP="0BAE1565" w:rsidRDefault="37C17F18" w14:paraId="03266A84" w14:textId="56EA62C1">
      <w:pPr>
        <w:pStyle w:val="NormalNumber"/>
        <w:numPr>
          <w:ilvl w:val="0"/>
          <w:numId w:val="0"/>
        </w:numPr>
        <w:suppressLineNumbers w:val="0"/>
        <w:bidi w:val="0"/>
        <w:spacing w:before="0" w:beforeAutospacing="off" w:after="240" w:afterAutospacing="off" w:line="360" w:lineRule="auto"/>
        <w:ind w:left="0" w:right="0"/>
        <w:jc w:val="left"/>
        <w:rPr>
          <w:b w:val="1"/>
          <w:bCs w:val="1"/>
          <w:sz w:val="28"/>
          <w:szCs w:val="28"/>
          <w:u w:val="single"/>
          <w:lang w:val="en-CA"/>
        </w:rPr>
      </w:pPr>
      <w:r w:rsidRPr="0BAE1565" w:rsidR="0E74F001">
        <w:rPr>
          <w:sz w:val="28"/>
          <w:szCs w:val="28"/>
          <w:lang w:val="en-CA"/>
        </w:rPr>
        <w:t xml:space="preserve">                        </w:t>
      </w:r>
      <w:r>
        <w:tab/>
      </w:r>
      <w:r w:rsidRPr="0BAE1565" w:rsidR="7A9FAD3C">
        <w:rPr>
          <w:b w:val="1"/>
          <w:bCs w:val="1"/>
          <w:sz w:val="28"/>
          <w:szCs w:val="28"/>
          <w:u w:val="single"/>
          <w:lang w:val="en-CA"/>
        </w:rPr>
        <w:t xml:space="preserve">ABBOTSFORD DISPOSITION </w:t>
      </w:r>
      <w:r w:rsidRPr="0BAE1565" w:rsidR="4656F5A6">
        <w:rPr>
          <w:b w:val="1"/>
          <w:bCs w:val="1"/>
          <w:sz w:val="28"/>
          <w:szCs w:val="28"/>
          <w:u w:val="single"/>
          <w:lang w:val="en-CA"/>
        </w:rPr>
        <w:t xml:space="preserve">- </w:t>
      </w:r>
      <w:r w:rsidRPr="0BAE1565" w:rsidR="7A9FAD3C">
        <w:rPr>
          <w:b w:val="1"/>
          <w:bCs w:val="1"/>
          <w:sz w:val="28"/>
          <w:szCs w:val="28"/>
          <w:u w:val="single"/>
          <w:lang w:val="en-CA"/>
        </w:rPr>
        <w:t>COURT 305</w:t>
      </w:r>
    </w:p>
    <w:p w:rsidR="6D24F02E" w:rsidP="3CBDE4D7" w:rsidRDefault="6D24F02E" w14:paraId="38BD9536" w14:textId="75966D89">
      <w:pPr>
        <w:pStyle w:val="NormalNumber"/>
        <w:numPr>
          <w:ilvl w:val="0"/>
          <w:numId w:val="0"/>
        </w:numPr>
        <w:suppressLineNumbers w:val="0"/>
        <w:bidi w:val="0"/>
        <w:spacing w:before="0" w:beforeAutospacing="off" w:after="240" w:afterAutospacing="off" w:line="360" w:lineRule="auto"/>
        <w:ind w:left="0" w:right="0"/>
        <w:jc w:val="left"/>
        <w:rPr>
          <w:sz w:val="28"/>
          <w:szCs w:val="28"/>
          <w:lang w:val="en-CA"/>
        </w:rPr>
      </w:pPr>
      <w:r w:rsidRPr="2E13D9D5" w:rsidR="20EF8CD1">
        <w:rPr>
          <w:b w:val="1"/>
          <w:bCs w:val="1"/>
          <w:strike w:val="0"/>
          <w:dstrike w:val="0"/>
          <w:sz w:val="28"/>
          <w:szCs w:val="28"/>
          <w:lang w:val="en-CA"/>
        </w:rPr>
        <w:t xml:space="preserve">                                  </w:t>
      </w:r>
      <w:r w:rsidRPr="2E13D9D5" w:rsidR="6E4A79A1">
        <w:rPr>
          <w:b w:val="1"/>
          <w:bCs w:val="1"/>
          <w:strike w:val="0"/>
          <w:dstrike w:val="0"/>
          <w:sz w:val="28"/>
          <w:szCs w:val="28"/>
          <w:lang w:val="en-CA"/>
        </w:rPr>
        <w:t>J</w:t>
      </w:r>
      <w:r w:rsidRPr="2E13D9D5" w:rsidR="17A023EF">
        <w:rPr>
          <w:b w:val="1"/>
          <w:bCs w:val="1"/>
          <w:strike w:val="0"/>
          <w:dstrike w:val="0"/>
          <w:sz w:val="28"/>
          <w:szCs w:val="28"/>
          <w:lang w:val="en-CA"/>
        </w:rPr>
        <w:t>UDGE SCHEDULE</w:t>
      </w:r>
      <w:r w:rsidRPr="2E13D9D5" w:rsidR="4BB2C121">
        <w:rPr>
          <w:b w:val="1"/>
          <w:bCs w:val="1"/>
          <w:strike w:val="0"/>
          <w:dstrike w:val="0"/>
          <w:sz w:val="28"/>
          <w:szCs w:val="28"/>
          <w:lang w:val="en-CA"/>
        </w:rPr>
        <w:t xml:space="preserve"> </w:t>
      </w:r>
      <w:r w:rsidRPr="2E13D9D5" w:rsidR="6E4A79A1">
        <w:rPr>
          <w:b w:val="1"/>
          <w:bCs w:val="1"/>
          <w:strike w:val="0"/>
          <w:dstrike w:val="0"/>
          <w:sz w:val="20"/>
          <w:szCs w:val="20"/>
          <w:lang w:val="en-CA"/>
        </w:rPr>
        <w:t>(</w:t>
      </w:r>
      <w:r w:rsidRPr="2E13D9D5" w:rsidR="635F8573">
        <w:rPr>
          <w:b w:val="1"/>
          <w:bCs w:val="1"/>
          <w:strike w:val="0"/>
          <w:dstrike w:val="0"/>
          <w:sz w:val="20"/>
          <w:szCs w:val="20"/>
          <w:highlight w:val="yellow"/>
          <w:lang w:val="en-CA"/>
        </w:rPr>
        <w:t>S</w:t>
      </w:r>
      <w:r w:rsidRPr="2E13D9D5" w:rsidR="6E4A79A1">
        <w:rPr>
          <w:b w:val="1"/>
          <w:bCs w:val="1"/>
          <w:i w:val="1"/>
          <w:iCs w:val="1"/>
          <w:strike w:val="0"/>
          <w:dstrike w:val="0"/>
          <w:sz w:val="20"/>
          <w:szCs w:val="20"/>
          <w:highlight w:val="yellow"/>
          <w:lang w:val="en-CA"/>
        </w:rPr>
        <w:t xml:space="preserve">ubject </w:t>
      </w:r>
      <w:r w:rsidRPr="2E13D9D5" w:rsidR="6E4A79A1">
        <w:rPr>
          <w:b w:val="1"/>
          <w:bCs w:val="1"/>
          <w:i w:val="1"/>
          <w:iCs w:val="1"/>
          <w:strike w:val="0"/>
          <w:dstrike w:val="0"/>
          <w:sz w:val="20"/>
          <w:szCs w:val="20"/>
          <w:highlight w:val="yellow"/>
          <w:lang w:val="en-CA"/>
        </w:rPr>
        <w:t>to</w:t>
      </w:r>
      <w:r w:rsidRPr="2E13D9D5" w:rsidR="0AF8935D">
        <w:rPr>
          <w:b w:val="1"/>
          <w:bCs w:val="1"/>
          <w:i w:val="1"/>
          <w:iCs w:val="1"/>
          <w:strike w:val="0"/>
          <w:dstrike w:val="0"/>
          <w:sz w:val="20"/>
          <w:szCs w:val="20"/>
          <w:highlight w:val="yellow"/>
          <w:lang w:val="en-CA"/>
        </w:rPr>
        <w:t xml:space="preserve"> c</w:t>
      </w:r>
      <w:r w:rsidRPr="2E13D9D5" w:rsidR="6E4A79A1">
        <w:rPr>
          <w:b w:val="1"/>
          <w:bCs w:val="1"/>
          <w:i w:val="1"/>
          <w:iCs w:val="1"/>
          <w:strike w:val="0"/>
          <w:dstrike w:val="0"/>
          <w:sz w:val="20"/>
          <w:szCs w:val="20"/>
          <w:highlight w:val="yellow"/>
          <w:lang w:val="en-CA"/>
        </w:rPr>
        <w:t>hange</w:t>
      </w:r>
      <w:r w:rsidRPr="2E13D9D5" w:rsidR="321E0722">
        <w:rPr>
          <w:b w:val="1"/>
          <w:bCs w:val="1"/>
          <w:i w:val="1"/>
          <w:iCs w:val="1"/>
          <w:strike w:val="0"/>
          <w:dstrike w:val="0"/>
          <w:sz w:val="20"/>
          <w:szCs w:val="20"/>
          <w:highlight w:val="yellow"/>
          <w:lang w:val="en-CA"/>
        </w:rPr>
        <w:t>)</w:t>
      </w:r>
      <w:r>
        <w:tab/>
      </w:r>
      <w:r>
        <w:tab/>
      </w:r>
    </w:p>
    <w:p w:rsidR="0E07B22A" w:rsidP="6DA6E8F2" w:rsidRDefault="0E07B22A" w14:paraId="4D4007CD" w14:textId="22D738BE">
      <w:pPr>
        <w:pStyle w:val="NormalNumber"/>
        <w:numPr>
          <w:ilvl w:val="0"/>
          <w:numId w:val="0"/>
        </w:numPr>
        <w:suppressLineNumbers w:val="0"/>
        <w:bidi w:val="0"/>
        <w:spacing w:before="0" w:beforeAutospacing="off" w:after="240" w:afterAutospacing="off" w:line="360" w:lineRule="auto"/>
        <w:ind w:right="0"/>
        <w:jc w:val="left"/>
      </w:pPr>
      <w:r w:rsidR="0E07B22A">
        <w:rPr/>
        <w:t xml:space="preserve">Monday January 19                                                                        Judge </w:t>
      </w:r>
      <w:r w:rsidR="0E07B22A">
        <w:rPr/>
        <w:t>Mengering</w:t>
      </w:r>
    </w:p>
    <w:p w:rsidR="777D80F1" w:rsidP="2E13D9D5" w:rsidRDefault="777D80F1" w14:paraId="319233EB" w14:textId="14689F16">
      <w:pPr>
        <w:pStyle w:val="NormalNumber"/>
        <w:numPr>
          <w:ilvl w:val="0"/>
          <w:numId w:val="0"/>
        </w:numPr>
        <w:suppressLineNumbers w:val="0"/>
        <w:bidi w:val="0"/>
        <w:spacing w:before="0" w:beforeAutospacing="off" w:after="240" w:afterAutospacing="off" w:line="360" w:lineRule="auto"/>
        <w:ind w:right="0"/>
        <w:jc w:val="left"/>
      </w:pPr>
      <w:r w:rsidR="777D80F1">
        <w:rPr/>
        <w:t>Monday January 26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4456D46">
        <w:rPr/>
        <w:t xml:space="preserve">       Judge Ritchie</w:t>
      </w:r>
    </w:p>
    <w:sectPr w:rsidRPr="00B40D8B" w:rsidR="00B40D8B" w:rsidSect="00C44656">
      <w:headerReference w:type="default" r:id="rId7"/>
      <w:headerReference w:type="first" r:id="rId8"/>
      <w:pgSz w:w="12240" w:h="15840" w:orient="portrait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B40D8B" w:rsidRDefault="00B40D8B" w14:paraId="41C8F396" wp14:textId="77777777">
      <w:r>
        <w:separator/>
      </w:r>
    </w:p>
  </w:endnote>
  <w:endnote w:type="continuationSeparator" w:id="0">
    <w:p xmlns:wp14="http://schemas.microsoft.com/office/word/2010/wordml" w:rsidR="00B40D8B" w:rsidRDefault="00B40D8B" w14:paraId="72A3D3E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B40D8B" w:rsidRDefault="00B40D8B" w14:paraId="0D0B940D" wp14:textId="77777777">
      <w:r>
        <w:separator/>
      </w:r>
    </w:p>
  </w:footnote>
  <w:footnote w:type="continuationSeparator" w:id="0">
    <w:p xmlns:wp14="http://schemas.microsoft.com/office/word/2010/wordml" w:rsidR="00B40D8B" w:rsidRDefault="00B40D8B" w14:paraId="0E27B00A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C44656" w:rsidRDefault="00C44656" w14:paraId="5A39BBE3" wp14:textId="77777777">
    <w:pPr>
      <w:pStyle w:val="Header"/>
      <w:tabs>
        <w:tab w:val="right" w:pos="95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C44656" w:rsidRDefault="00C44656" w14:paraId="6A05A809" wp14:textId="77777777">
    <w:pPr>
      <w:pStyle w:val="Header"/>
      <w:tabs>
        <w:tab w:val="right" w:pos="9000"/>
      </w:tabs>
      <w:ind w:right="-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13">
    <w:nsid w:val="6b553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8e06f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[%1]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0287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[%1]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d9bc2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[%1]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7bb5d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[%1]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9A65933"/>
    <w:multiLevelType w:val="singleLevel"/>
    <w:tmpl w:val="D98A3FAC"/>
    <w:lvl w:ilvl="0">
      <w:start w:val="1"/>
      <w:numFmt w:val="decimal"/>
      <w:lvlText w:val="[%1]"/>
      <w:lvlJc w:val="left"/>
      <w:pPr>
        <w:tabs>
          <w:tab w:val="num" w:pos="720"/>
        </w:tabs>
        <w:ind w:left="0" w:firstLine="0"/>
      </w:pPr>
    </w:lvl>
  </w:abstractNum>
  <w:abstractNum w:abstractNumId="1" w15:restartNumberingAfterBreak="0">
    <w:nsid w:val="0D2F020B"/>
    <w:multiLevelType w:val="singleLevel"/>
    <w:tmpl w:val="D98A3FAC"/>
    <w:lvl w:ilvl="0">
      <w:start w:val="1"/>
      <w:numFmt w:val="decimal"/>
      <w:lvlText w:val="[%1]"/>
      <w:lvlJc w:val="left"/>
      <w:pPr>
        <w:tabs>
          <w:tab w:val="num" w:pos="720"/>
        </w:tabs>
        <w:ind w:left="0" w:firstLine="0"/>
      </w:pPr>
    </w:lvl>
  </w:abstractNum>
  <w:abstractNum w:abstractNumId="2" w15:restartNumberingAfterBreak="0">
    <w:nsid w:val="1A18312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4213E81"/>
    <w:multiLevelType w:val="hybridMultilevel"/>
    <w:tmpl w:val="AFA26B04"/>
    <w:lvl w:ilvl="0" w:tplc="F926B1EE">
      <w:start w:val="1"/>
      <w:numFmt w:val="bullet"/>
      <w:pStyle w:val="QUOTE5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4" w15:restartNumberingAfterBreak="0">
    <w:nsid w:val="40007FA4"/>
    <w:multiLevelType w:val="singleLevel"/>
    <w:tmpl w:val="D98A3FAC"/>
    <w:lvl w:ilvl="0">
      <w:start w:val="1"/>
      <w:numFmt w:val="decimal"/>
      <w:lvlText w:val="[%1]"/>
      <w:lvlJc w:val="left"/>
      <w:pPr>
        <w:tabs>
          <w:tab w:val="num" w:pos="720"/>
        </w:tabs>
        <w:ind w:left="0" w:firstLine="0"/>
      </w:pPr>
    </w:lvl>
  </w:abstractNum>
  <w:abstractNum w:abstractNumId="5" w15:restartNumberingAfterBreak="0">
    <w:nsid w:val="64E57BBB"/>
    <w:multiLevelType w:val="hybridMultilevel"/>
    <w:tmpl w:val="EA70864C"/>
    <w:lvl w:ilvl="0" w:tplc="A8125CEC">
      <w:start w:val="1"/>
      <w:numFmt w:val="decimal"/>
      <w:pStyle w:val="QUOTE4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9B92CAD"/>
    <w:multiLevelType w:val="hybridMultilevel"/>
    <w:tmpl w:val="57283374"/>
    <w:lvl w:ilvl="0" w:tplc="19623C96">
      <w:start w:val="1"/>
      <w:numFmt w:val="bullet"/>
      <w:pStyle w:val="QUOTE3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7BB77FD0"/>
    <w:multiLevelType w:val="singleLevel"/>
    <w:tmpl w:val="979A550A"/>
    <w:lvl w:ilvl="0">
      <w:start w:val="1"/>
      <w:numFmt w:val="decimal"/>
      <w:pStyle w:val="NormalNumber"/>
      <w:lvlText w:val="[%1]"/>
      <w:lvlJc w:val="left"/>
      <w:pPr>
        <w:tabs>
          <w:tab w:val="num" w:pos="720"/>
        </w:tabs>
        <w:ind w:left="0" w:firstLine="0"/>
      </w:pPr>
    </w:lvl>
  </w:abstractNum>
  <w:abstractNum w:abstractNumId="8" w15:restartNumberingAfterBreak="0">
    <w:nsid w:val="7C9B0E53"/>
    <w:multiLevelType w:val="hybridMultilevel"/>
    <w:tmpl w:val="966AC9B2"/>
    <w:lvl w:ilvl="0" w:tplc="56FEAB2A">
      <w:start w:val="1"/>
      <w:numFmt w:val="decimal"/>
      <w:pStyle w:val="QUOTE6"/>
      <w:lvlText w:val="%1."/>
      <w:lvlJc w:val="left"/>
      <w:pPr>
        <w:ind w:left="2160" w:hanging="360"/>
      </w:pPr>
    </w:lvl>
    <w:lvl w:ilvl="1" w:tplc="10090019" w:tentative="1">
      <w:start w:val="1"/>
      <w:numFmt w:val="lowerLetter"/>
      <w:lvlText w:val="%2."/>
      <w:lvlJc w:val="left"/>
      <w:pPr>
        <w:ind w:left="2880" w:hanging="360"/>
      </w:pPr>
    </w:lvl>
    <w:lvl w:ilvl="2" w:tplc="1009001B" w:tentative="1">
      <w:start w:val="1"/>
      <w:numFmt w:val="lowerRoman"/>
      <w:lvlText w:val="%3."/>
      <w:lvlJc w:val="right"/>
      <w:pPr>
        <w:ind w:left="3600" w:hanging="180"/>
      </w:pPr>
    </w:lvl>
    <w:lvl w:ilvl="3" w:tplc="1009000F" w:tentative="1">
      <w:start w:val="1"/>
      <w:numFmt w:val="decimal"/>
      <w:lvlText w:val="%4."/>
      <w:lvlJc w:val="left"/>
      <w:pPr>
        <w:ind w:left="4320" w:hanging="360"/>
      </w:pPr>
    </w:lvl>
    <w:lvl w:ilvl="4" w:tplc="10090019" w:tentative="1">
      <w:start w:val="1"/>
      <w:numFmt w:val="lowerLetter"/>
      <w:lvlText w:val="%5."/>
      <w:lvlJc w:val="left"/>
      <w:pPr>
        <w:ind w:left="5040" w:hanging="360"/>
      </w:pPr>
    </w:lvl>
    <w:lvl w:ilvl="5" w:tplc="1009001B" w:tentative="1">
      <w:start w:val="1"/>
      <w:numFmt w:val="lowerRoman"/>
      <w:lvlText w:val="%6."/>
      <w:lvlJc w:val="right"/>
      <w:pPr>
        <w:ind w:left="5760" w:hanging="180"/>
      </w:pPr>
    </w:lvl>
    <w:lvl w:ilvl="6" w:tplc="1009000F" w:tentative="1">
      <w:start w:val="1"/>
      <w:numFmt w:val="decimal"/>
      <w:lvlText w:val="%7."/>
      <w:lvlJc w:val="left"/>
      <w:pPr>
        <w:ind w:left="6480" w:hanging="360"/>
      </w:pPr>
    </w:lvl>
    <w:lvl w:ilvl="7" w:tplc="10090019" w:tentative="1">
      <w:start w:val="1"/>
      <w:numFmt w:val="lowerLetter"/>
      <w:lvlText w:val="%8."/>
      <w:lvlJc w:val="left"/>
      <w:pPr>
        <w:ind w:left="7200" w:hanging="360"/>
      </w:pPr>
    </w:lvl>
    <w:lvl w:ilvl="8" w:tplc="1009001B" w:tentative="1">
      <w:start w:val="1"/>
      <w:numFmt w:val="lowerRoman"/>
      <w:lvlText w:val="%9."/>
      <w:lvlJc w:val="right"/>
      <w:pPr>
        <w:ind w:left="7920" w:hanging="180"/>
      </w:pPr>
    </w:lvl>
  </w:abstractNum>
  <w:num w:numId="16">
    <w:abstractNumId w:val="13"/>
  </w:num>
  <w:num w:numId="15">
    <w:abstractNumId w:val="12"/>
  </w:num>
  <w:num w:numId="14">
    <w:abstractNumId w:val="11"/>
  </w:num>
  <w:num w:numId="13">
    <w:abstractNumId w:val="10"/>
  </w:num>
  <w:num w:numId="12">
    <w:abstractNumId w:val="9"/>
  </w:num>
  <w:num w:numId="1">
    <w:abstractNumId w:val="7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7"/>
  </w:num>
  <w:num w:numId="7">
    <w:abstractNumId w:val="7"/>
  </w:num>
  <w:num w:numId="8">
    <w:abstractNumId w:val="6"/>
  </w:num>
  <w:num w:numId="9">
    <w:abstractNumId w:val="5"/>
  </w:num>
  <w:num w:numId="10">
    <w:abstractNumId w:val="3"/>
  </w:num>
  <w:num w:numId="11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D8B"/>
    <w:rsid w:val="000227EB"/>
    <w:rsid w:val="00064AD7"/>
    <w:rsid w:val="000A2ACC"/>
    <w:rsid w:val="000A3F96"/>
    <w:rsid w:val="00103EC3"/>
    <w:rsid w:val="0011DA5D"/>
    <w:rsid w:val="001201BE"/>
    <w:rsid w:val="00124256"/>
    <w:rsid w:val="00156E21"/>
    <w:rsid w:val="00196B70"/>
    <w:rsid w:val="001E7D63"/>
    <w:rsid w:val="00226818"/>
    <w:rsid w:val="00240BE9"/>
    <w:rsid w:val="0029220C"/>
    <w:rsid w:val="002C3959"/>
    <w:rsid w:val="002D13BB"/>
    <w:rsid w:val="00304BF4"/>
    <w:rsid w:val="0031180B"/>
    <w:rsid w:val="00324BCC"/>
    <w:rsid w:val="003746D2"/>
    <w:rsid w:val="00380578"/>
    <w:rsid w:val="0039794C"/>
    <w:rsid w:val="003E3C7A"/>
    <w:rsid w:val="003F6AE1"/>
    <w:rsid w:val="003F9DF6"/>
    <w:rsid w:val="00421A14"/>
    <w:rsid w:val="00444DDB"/>
    <w:rsid w:val="004A40AD"/>
    <w:rsid w:val="004C3B02"/>
    <w:rsid w:val="005572BB"/>
    <w:rsid w:val="0058522D"/>
    <w:rsid w:val="006526C6"/>
    <w:rsid w:val="00656000"/>
    <w:rsid w:val="0065608D"/>
    <w:rsid w:val="00664BA4"/>
    <w:rsid w:val="006F4D6B"/>
    <w:rsid w:val="00710F07"/>
    <w:rsid w:val="00842962"/>
    <w:rsid w:val="008A4F17"/>
    <w:rsid w:val="008A78FB"/>
    <w:rsid w:val="008E6CEC"/>
    <w:rsid w:val="0094508F"/>
    <w:rsid w:val="00966B0A"/>
    <w:rsid w:val="0096783A"/>
    <w:rsid w:val="0097567E"/>
    <w:rsid w:val="009D2AF9"/>
    <w:rsid w:val="00A22B61"/>
    <w:rsid w:val="00A50FB8"/>
    <w:rsid w:val="00A6309C"/>
    <w:rsid w:val="00A6330A"/>
    <w:rsid w:val="00A7D6D2"/>
    <w:rsid w:val="00AA0C47"/>
    <w:rsid w:val="00AC213C"/>
    <w:rsid w:val="00B007BA"/>
    <w:rsid w:val="00B03B12"/>
    <w:rsid w:val="00B11B75"/>
    <w:rsid w:val="00B369A9"/>
    <w:rsid w:val="00B40D8B"/>
    <w:rsid w:val="00B545D8"/>
    <w:rsid w:val="00B555E9"/>
    <w:rsid w:val="00B917CB"/>
    <w:rsid w:val="00BC3195"/>
    <w:rsid w:val="00C20DC8"/>
    <w:rsid w:val="00C25182"/>
    <w:rsid w:val="00C26272"/>
    <w:rsid w:val="00C44656"/>
    <w:rsid w:val="00C84D11"/>
    <w:rsid w:val="00D5393F"/>
    <w:rsid w:val="00DC1C54"/>
    <w:rsid w:val="00E473E9"/>
    <w:rsid w:val="00E614AF"/>
    <w:rsid w:val="00E76479"/>
    <w:rsid w:val="00E825EC"/>
    <w:rsid w:val="00EB10C6"/>
    <w:rsid w:val="00EC315A"/>
    <w:rsid w:val="00F021FC"/>
    <w:rsid w:val="00FB515E"/>
    <w:rsid w:val="00FC053A"/>
    <w:rsid w:val="00FD7428"/>
    <w:rsid w:val="01011BF3"/>
    <w:rsid w:val="01013B90"/>
    <w:rsid w:val="0110FB04"/>
    <w:rsid w:val="0115FE22"/>
    <w:rsid w:val="012529C5"/>
    <w:rsid w:val="01273F29"/>
    <w:rsid w:val="01527FE2"/>
    <w:rsid w:val="016032AE"/>
    <w:rsid w:val="0180577A"/>
    <w:rsid w:val="01889753"/>
    <w:rsid w:val="01B6BF32"/>
    <w:rsid w:val="01B9F34B"/>
    <w:rsid w:val="01E60BFD"/>
    <w:rsid w:val="01E86541"/>
    <w:rsid w:val="01EF2ADC"/>
    <w:rsid w:val="021BDE2B"/>
    <w:rsid w:val="022092AB"/>
    <w:rsid w:val="02346D27"/>
    <w:rsid w:val="0252C2D4"/>
    <w:rsid w:val="025C39D6"/>
    <w:rsid w:val="026AA5B5"/>
    <w:rsid w:val="026AF741"/>
    <w:rsid w:val="026BAE80"/>
    <w:rsid w:val="0278E0EA"/>
    <w:rsid w:val="027FF04A"/>
    <w:rsid w:val="0282BE08"/>
    <w:rsid w:val="028A8010"/>
    <w:rsid w:val="028AC63C"/>
    <w:rsid w:val="029B7B3D"/>
    <w:rsid w:val="02B97300"/>
    <w:rsid w:val="02BA4E87"/>
    <w:rsid w:val="035C28B1"/>
    <w:rsid w:val="03685AD7"/>
    <w:rsid w:val="0369B1BC"/>
    <w:rsid w:val="03701207"/>
    <w:rsid w:val="0378578E"/>
    <w:rsid w:val="03A49A11"/>
    <w:rsid w:val="03AB657D"/>
    <w:rsid w:val="0417EAC1"/>
    <w:rsid w:val="04456D46"/>
    <w:rsid w:val="044CE4F6"/>
    <w:rsid w:val="0460CB93"/>
    <w:rsid w:val="048615A3"/>
    <w:rsid w:val="048A20A4"/>
    <w:rsid w:val="04A543B6"/>
    <w:rsid w:val="04A67DA0"/>
    <w:rsid w:val="04B5F382"/>
    <w:rsid w:val="04D5E534"/>
    <w:rsid w:val="04DA992F"/>
    <w:rsid w:val="04E04F2A"/>
    <w:rsid w:val="04EB30E5"/>
    <w:rsid w:val="04EFF895"/>
    <w:rsid w:val="051395C4"/>
    <w:rsid w:val="0516AD46"/>
    <w:rsid w:val="051CEC97"/>
    <w:rsid w:val="051DB624"/>
    <w:rsid w:val="05220296"/>
    <w:rsid w:val="0528FC97"/>
    <w:rsid w:val="053AD353"/>
    <w:rsid w:val="05500B6F"/>
    <w:rsid w:val="0558478A"/>
    <w:rsid w:val="056F811C"/>
    <w:rsid w:val="0584CE6E"/>
    <w:rsid w:val="0599B087"/>
    <w:rsid w:val="05A0BBBC"/>
    <w:rsid w:val="05AF603F"/>
    <w:rsid w:val="05BE6CE0"/>
    <w:rsid w:val="05C8E6C8"/>
    <w:rsid w:val="05C9BBF1"/>
    <w:rsid w:val="05E3E0BF"/>
    <w:rsid w:val="061B0C70"/>
    <w:rsid w:val="0627D752"/>
    <w:rsid w:val="0638C477"/>
    <w:rsid w:val="06439261"/>
    <w:rsid w:val="06665947"/>
    <w:rsid w:val="066D497E"/>
    <w:rsid w:val="069916D0"/>
    <w:rsid w:val="06AEFCC8"/>
    <w:rsid w:val="06B02A20"/>
    <w:rsid w:val="06C9D33E"/>
    <w:rsid w:val="06CE02DE"/>
    <w:rsid w:val="06D54716"/>
    <w:rsid w:val="06F92F74"/>
    <w:rsid w:val="06FD0762"/>
    <w:rsid w:val="07191CB6"/>
    <w:rsid w:val="07260114"/>
    <w:rsid w:val="072A71EE"/>
    <w:rsid w:val="074AF999"/>
    <w:rsid w:val="07673B5C"/>
    <w:rsid w:val="07742779"/>
    <w:rsid w:val="078884A4"/>
    <w:rsid w:val="07DA47C1"/>
    <w:rsid w:val="07FEB013"/>
    <w:rsid w:val="081A8BB2"/>
    <w:rsid w:val="085B6F56"/>
    <w:rsid w:val="085C4081"/>
    <w:rsid w:val="085EF61D"/>
    <w:rsid w:val="089A31D5"/>
    <w:rsid w:val="08B13BAB"/>
    <w:rsid w:val="08C07643"/>
    <w:rsid w:val="08E430FD"/>
    <w:rsid w:val="08F21CED"/>
    <w:rsid w:val="08F78D3D"/>
    <w:rsid w:val="0902F1D7"/>
    <w:rsid w:val="09140935"/>
    <w:rsid w:val="09295FC8"/>
    <w:rsid w:val="09308A2E"/>
    <w:rsid w:val="093779DA"/>
    <w:rsid w:val="09619984"/>
    <w:rsid w:val="09895B49"/>
    <w:rsid w:val="099B8CD2"/>
    <w:rsid w:val="09B66029"/>
    <w:rsid w:val="09C40096"/>
    <w:rsid w:val="09C6D04C"/>
    <w:rsid w:val="09CBB670"/>
    <w:rsid w:val="09DAD1C4"/>
    <w:rsid w:val="09FABCFE"/>
    <w:rsid w:val="0A000A27"/>
    <w:rsid w:val="0A04A1E3"/>
    <w:rsid w:val="0A16CC86"/>
    <w:rsid w:val="0A23E191"/>
    <w:rsid w:val="0A2CC525"/>
    <w:rsid w:val="0A3B5B8B"/>
    <w:rsid w:val="0A42CF68"/>
    <w:rsid w:val="0A452F4E"/>
    <w:rsid w:val="0A566F02"/>
    <w:rsid w:val="0A691545"/>
    <w:rsid w:val="0A6F905F"/>
    <w:rsid w:val="0A9114F5"/>
    <w:rsid w:val="0A94AB5E"/>
    <w:rsid w:val="0AE13ED4"/>
    <w:rsid w:val="0AEF714E"/>
    <w:rsid w:val="0AF8935D"/>
    <w:rsid w:val="0B1D4712"/>
    <w:rsid w:val="0B5A0947"/>
    <w:rsid w:val="0B873180"/>
    <w:rsid w:val="0B899B14"/>
    <w:rsid w:val="0BA93F81"/>
    <w:rsid w:val="0BA99814"/>
    <w:rsid w:val="0BAE1565"/>
    <w:rsid w:val="0BBD9C17"/>
    <w:rsid w:val="0BE9833E"/>
    <w:rsid w:val="0C3EA548"/>
    <w:rsid w:val="0C412EFF"/>
    <w:rsid w:val="0C5B65D8"/>
    <w:rsid w:val="0C673E1C"/>
    <w:rsid w:val="0C76AF4B"/>
    <w:rsid w:val="0C843068"/>
    <w:rsid w:val="0C85462A"/>
    <w:rsid w:val="0C974A79"/>
    <w:rsid w:val="0CA706C5"/>
    <w:rsid w:val="0CC4FF20"/>
    <w:rsid w:val="0CCD2BFA"/>
    <w:rsid w:val="0D119792"/>
    <w:rsid w:val="0D1B2E9C"/>
    <w:rsid w:val="0D1B2FE0"/>
    <w:rsid w:val="0D26D93C"/>
    <w:rsid w:val="0D2BB76C"/>
    <w:rsid w:val="0D2EFBCE"/>
    <w:rsid w:val="0D3FC5B5"/>
    <w:rsid w:val="0D6A3A70"/>
    <w:rsid w:val="0D8EC426"/>
    <w:rsid w:val="0D8F6853"/>
    <w:rsid w:val="0DADF37D"/>
    <w:rsid w:val="0DBAFA45"/>
    <w:rsid w:val="0DBE5387"/>
    <w:rsid w:val="0DC02109"/>
    <w:rsid w:val="0DC510C7"/>
    <w:rsid w:val="0E07B22A"/>
    <w:rsid w:val="0E2E4D8A"/>
    <w:rsid w:val="0E3D6200"/>
    <w:rsid w:val="0E73EC95"/>
    <w:rsid w:val="0E74F001"/>
    <w:rsid w:val="0EFECD18"/>
    <w:rsid w:val="0F11E105"/>
    <w:rsid w:val="0F31B8FF"/>
    <w:rsid w:val="0F388C71"/>
    <w:rsid w:val="0F3DD9D5"/>
    <w:rsid w:val="0F622012"/>
    <w:rsid w:val="0F6B0813"/>
    <w:rsid w:val="0F7E8369"/>
    <w:rsid w:val="0F96A0C1"/>
    <w:rsid w:val="0FAD513D"/>
    <w:rsid w:val="0FE1F13E"/>
    <w:rsid w:val="1028BEAF"/>
    <w:rsid w:val="103410C1"/>
    <w:rsid w:val="1061A837"/>
    <w:rsid w:val="10714CB0"/>
    <w:rsid w:val="1078B458"/>
    <w:rsid w:val="1086112D"/>
    <w:rsid w:val="10A87254"/>
    <w:rsid w:val="10BC85EE"/>
    <w:rsid w:val="10E4625D"/>
    <w:rsid w:val="10EE5768"/>
    <w:rsid w:val="10EEBE18"/>
    <w:rsid w:val="10F5113D"/>
    <w:rsid w:val="10F9884F"/>
    <w:rsid w:val="110849C5"/>
    <w:rsid w:val="1134BDF0"/>
    <w:rsid w:val="1189B0FD"/>
    <w:rsid w:val="11A23A1E"/>
    <w:rsid w:val="11E2595B"/>
    <w:rsid w:val="11E66226"/>
    <w:rsid w:val="11F4C9AE"/>
    <w:rsid w:val="11FBEE34"/>
    <w:rsid w:val="12312BB3"/>
    <w:rsid w:val="125E9B45"/>
    <w:rsid w:val="1260CAD3"/>
    <w:rsid w:val="126A5D16"/>
    <w:rsid w:val="12798531"/>
    <w:rsid w:val="127CE508"/>
    <w:rsid w:val="1297278F"/>
    <w:rsid w:val="12ABE9C4"/>
    <w:rsid w:val="12C0A5EF"/>
    <w:rsid w:val="12D68E02"/>
    <w:rsid w:val="12DF4B95"/>
    <w:rsid w:val="12E6AA17"/>
    <w:rsid w:val="12FFD0A0"/>
    <w:rsid w:val="1338430F"/>
    <w:rsid w:val="134C6B3F"/>
    <w:rsid w:val="136AFD8D"/>
    <w:rsid w:val="139C0E19"/>
    <w:rsid w:val="13AB1160"/>
    <w:rsid w:val="13B4CC34"/>
    <w:rsid w:val="1414629C"/>
    <w:rsid w:val="14229B64"/>
    <w:rsid w:val="142D2CAF"/>
    <w:rsid w:val="143316C4"/>
    <w:rsid w:val="145C82A6"/>
    <w:rsid w:val="145D1D30"/>
    <w:rsid w:val="1470C60D"/>
    <w:rsid w:val="14AA2FB6"/>
    <w:rsid w:val="14F92458"/>
    <w:rsid w:val="14FDF652"/>
    <w:rsid w:val="14FE85C8"/>
    <w:rsid w:val="15085C21"/>
    <w:rsid w:val="151D1EF3"/>
    <w:rsid w:val="1520CA01"/>
    <w:rsid w:val="153D38D1"/>
    <w:rsid w:val="154ABB77"/>
    <w:rsid w:val="155A9825"/>
    <w:rsid w:val="15AAFC0F"/>
    <w:rsid w:val="15BA671B"/>
    <w:rsid w:val="15BFFB13"/>
    <w:rsid w:val="161C42D4"/>
    <w:rsid w:val="16220376"/>
    <w:rsid w:val="1626654B"/>
    <w:rsid w:val="163C7C73"/>
    <w:rsid w:val="1665A236"/>
    <w:rsid w:val="16A050F3"/>
    <w:rsid w:val="16BB953A"/>
    <w:rsid w:val="16C28109"/>
    <w:rsid w:val="16DB9FBC"/>
    <w:rsid w:val="170F584F"/>
    <w:rsid w:val="174EC1A3"/>
    <w:rsid w:val="1766FCB1"/>
    <w:rsid w:val="176EE029"/>
    <w:rsid w:val="17A023EF"/>
    <w:rsid w:val="17A14C71"/>
    <w:rsid w:val="17B942E2"/>
    <w:rsid w:val="17F42445"/>
    <w:rsid w:val="1832DE34"/>
    <w:rsid w:val="18536FDC"/>
    <w:rsid w:val="18777B94"/>
    <w:rsid w:val="188AF3B0"/>
    <w:rsid w:val="188C4FAC"/>
    <w:rsid w:val="188D2D98"/>
    <w:rsid w:val="18926ACB"/>
    <w:rsid w:val="18A47655"/>
    <w:rsid w:val="18AFFE2C"/>
    <w:rsid w:val="18C3843F"/>
    <w:rsid w:val="18C73FE2"/>
    <w:rsid w:val="18DF1CCA"/>
    <w:rsid w:val="18E191F5"/>
    <w:rsid w:val="18ECFE8C"/>
    <w:rsid w:val="1900ACD4"/>
    <w:rsid w:val="1920BFC3"/>
    <w:rsid w:val="193BBE79"/>
    <w:rsid w:val="19607AC0"/>
    <w:rsid w:val="1973566A"/>
    <w:rsid w:val="1981EA28"/>
    <w:rsid w:val="1982B810"/>
    <w:rsid w:val="19851EC8"/>
    <w:rsid w:val="198BC5AB"/>
    <w:rsid w:val="19962A0F"/>
    <w:rsid w:val="199E7FE1"/>
    <w:rsid w:val="19A7E099"/>
    <w:rsid w:val="19C3310E"/>
    <w:rsid w:val="19CC2354"/>
    <w:rsid w:val="19D9517B"/>
    <w:rsid w:val="19F0BA10"/>
    <w:rsid w:val="1A146DFD"/>
    <w:rsid w:val="1A14FFC9"/>
    <w:rsid w:val="1A406E9F"/>
    <w:rsid w:val="1A5A49A3"/>
    <w:rsid w:val="1A6012F7"/>
    <w:rsid w:val="1A6729BA"/>
    <w:rsid w:val="1A7E0705"/>
    <w:rsid w:val="1A947328"/>
    <w:rsid w:val="1ADBAE75"/>
    <w:rsid w:val="1ADBD55A"/>
    <w:rsid w:val="1AEDF720"/>
    <w:rsid w:val="1AFB9066"/>
    <w:rsid w:val="1B31BB22"/>
    <w:rsid w:val="1B3A4705"/>
    <w:rsid w:val="1B3E25BE"/>
    <w:rsid w:val="1B49863B"/>
    <w:rsid w:val="1B4B2C5A"/>
    <w:rsid w:val="1B5369CA"/>
    <w:rsid w:val="1B6B2F15"/>
    <w:rsid w:val="1BAC5403"/>
    <w:rsid w:val="1BC914B4"/>
    <w:rsid w:val="1BE03136"/>
    <w:rsid w:val="1C1EED6C"/>
    <w:rsid w:val="1C48A284"/>
    <w:rsid w:val="1C4B1F43"/>
    <w:rsid w:val="1C7E9AB2"/>
    <w:rsid w:val="1C832EB1"/>
    <w:rsid w:val="1C9889A6"/>
    <w:rsid w:val="1CABE6F7"/>
    <w:rsid w:val="1CBC964B"/>
    <w:rsid w:val="1CC07A6F"/>
    <w:rsid w:val="1CC6E094"/>
    <w:rsid w:val="1CCDF4C5"/>
    <w:rsid w:val="1CCED36C"/>
    <w:rsid w:val="1CD850CC"/>
    <w:rsid w:val="1CEC478D"/>
    <w:rsid w:val="1D42FC52"/>
    <w:rsid w:val="1D5127DE"/>
    <w:rsid w:val="1D587E65"/>
    <w:rsid w:val="1D920137"/>
    <w:rsid w:val="1D9CAF38"/>
    <w:rsid w:val="1DADA45E"/>
    <w:rsid w:val="1DCEE101"/>
    <w:rsid w:val="1DF54681"/>
    <w:rsid w:val="1DF5BC66"/>
    <w:rsid w:val="1DFBAB3D"/>
    <w:rsid w:val="1DFCC27D"/>
    <w:rsid w:val="1E038D1E"/>
    <w:rsid w:val="1E07637F"/>
    <w:rsid w:val="1E18FC89"/>
    <w:rsid w:val="1E3218C7"/>
    <w:rsid w:val="1E38B32B"/>
    <w:rsid w:val="1E43838A"/>
    <w:rsid w:val="1E560248"/>
    <w:rsid w:val="1E5A9BEE"/>
    <w:rsid w:val="1E5C079B"/>
    <w:rsid w:val="1E7E42D7"/>
    <w:rsid w:val="1EA67A63"/>
    <w:rsid w:val="1EA97849"/>
    <w:rsid w:val="1EA9E849"/>
    <w:rsid w:val="1ECF3798"/>
    <w:rsid w:val="1EE8221F"/>
    <w:rsid w:val="1F2E32BE"/>
    <w:rsid w:val="1F33BC88"/>
    <w:rsid w:val="1F55330A"/>
    <w:rsid w:val="1F7B702F"/>
    <w:rsid w:val="1FA473A4"/>
    <w:rsid w:val="1FD84CF6"/>
    <w:rsid w:val="20160FE9"/>
    <w:rsid w:val="2019872D"/>
    <w:rsid w:val="201D1774"/>
    <w:rsid w:val="2022A248"/>
    <w:rsid w:val="20343E29"/>
    <w:rsid w:val="2034816D"/>
    <w:rsid w:val="203DCFBB"/>
    <w:rsid w:val="20483432"/>
    <w:rsid w:val="207EBFB6"/>
    <w:rsid w:val="208A7753"/>
    <w:rsid w:val="208A998B"/>
    <w:rsid w:val="209833A4"/>
    <w:rsid w:val="20AA883F"/>
    <w:rsid w:val="20BEC84D"/>
    <w:rsid w:val="20E95B2D"/>
    <w:rsid w:val="20EF8CD1"/>
    <w:rsid w:val="20FEBE5D"/>
    <w:rsid w:val="210C44AF"/>
    <w:rsid w:val="2131C79C"/>
    <w:rsid w:val="213B1C7A"/>
    <w:rsid w:val="2142BD93"/>
    <w:rsid w:val="2144BE0A"/>
    <w:rsid w:val="214BD184"/>
    <w:rsid w:val="2162BAD4"/>
    <w:rsid w:val="216A8015"/>
    <w:rsid w:val="21722B64"/>
    <w:rsid w:val="21AC21C1"/>
    <w:rsid w:val="21CCFAAA"/>
    <w:rsid w:val="21E40493"/>
    <w:rsid w:val="21FD3809"/>
    <w:rsid w:val="21FEFA38"/>
    <w:rsid w:val="22055E82"/>
    <w:rsid w:val="22174A03"/>
    <w:rsid w:val="221C5F9F"/>
    <w:rsid w:val="222DC0CA"/>
    <w:rsid w:val="223642C8"/>
    <w:rsid w:val="22451A73"/>
    <w:rsid w:val="225BB9F0"/>
    <w:rsid w:val="22BC4C50"/>
    <w:rsid w:val="22BE0451"/>
    <w:rsid w:val="22C9B245"/>
    <w:rsid w:val="22F21C06"/>
    <w:rsid w:val="22FCAEAC"/>
    <w:rsid w:val="23071244"/>
    <w:rsid w:val="2311D49D"/>
    <w:rsid w:val="232FD165"/>
    <w:rsid w:val="23369072"/>
    <w:rsid w:val="237FD4F4"/>
    <w:rsid w:val="23B44954"/>
    <w:rsid w:val="2413B536"/>
    <w:rsid w:val="2434B978"/>
    <w:rsid w:val="2441A35A"/>
    <w:rsid w:val="2468010E"/>
    <w:rsid w:val="2469685E"/>
    <w:rsid w:val="24925DA4"/>
    <w:rsid w:val="24A3E787"/>
    <w:rsid w:val="24C13252"/>
    <w:rsid w:val="24DE952E"/>
    <w:rsid w:val="24E6D075"/>
    <w:rsid w:val="24F898B1"/>
    <w:rsid w:val="24F8FFDD"/>
    <w:rsid w:val="255BF77F"/>
    <w:rsid w:val="255DF10B"/>
    <w:rsid w:val="25685E68"/>
    <w:rsid w:val="258EFD7F"/>
    <w:rsid w:val="2593E99C"/>
    <w:rsid w:val="2597CD6E"/>
    <w:rsid w:val="25AFA2B5"/>
    <w:rsid w:val="25BB902A"/>
    <w:rsid w:val="25C4A88E"/>
    <w:rsid w:val="25ECFA38"/>
    <w:rsid w:val="2622C45D"/>
    <w:rsid w:val="2625C9D0"/>
    <w:rsid w:val="26367401"/>
    <w:rsid w:val="263D3B13"/>
    <w:rsid w:val="2641DE46"/>
    <w:rsid w:val="264271F3"/>
    <w:rsid w:val="26B1B3D9"/>
    <w:rsid w:val="26B71BDA"/>
    <w:rsid w:val="26D436D3"/>
    <w:rsid w:val="26D67D98"/>
    <w:rsid w:val="26D6CD3C"/>
    <w:rsid w:val="26D990B6"/>
    <w:rsid w:val="26FB56D0"/>
    <w:rsid w:val="2719AB9A"/>
    <w:rsid w:val="2719E5F3"/>
    <w:rsid w:val="2736CC34"/>
    <w:rsid w:val="2737B3FC"/>
    <w:rsid w:val="2755969B"/>
    <w:rsid w:val="275F4C74"/>
    <w:rsid w:val="27604DC1"/>
    <w:rsid w:val="2762A36E"/>
    <w:rsid w:val="2774ACEB"/>
    <w:rsid w:val="2782A122"/>
    <w:rsid w:val="2788BE93"/>
    <w:rsid w:val="27C33774"/>
    <w:rsid w:val="27CD7873"/>
    <w:rsid w:val="27F4B93C"/>
    <w:rsid w:val="28093945"/>
    <w:rsid w:val="2842EFA0"/>
    <w:rsid w:val="2853A4FC"/>
    <w:rsid w:val="2856E3E5"/>
    <w:rsid w:val="285C9C4B"/>
    <w:rsid w:val="28666FCE"/>
    <w:rsid w:val="286D6287"/>
    <w:rsid w:val="2883DE3F"/>
    <w:rsid w:val="288C3494"/>
    <w:rsid w:val="288C9158"/>
    <w:rsid w:val="28C39099"/>
    <w:rsid w:val="28C6E9C0"/>
    <w:rsid w:val="28D1A1FC"/>
    <w:rsid w:val="28D85CFA"/>
    <w:rsid w:val="28DE53FA"/>
    <w:rsid w:val="293CD981"/>
    <w:rsid w:val="2956C17F"/>
    <w:rsid w:val="295CF2C0"/>
    <w:rsid w:val="2963D882"/>
    <w:rsid w:val="29867F17"/>
    <w:rsid w:val="29A18090"/>
    <w:rsid w:val="29EF0B49"/>
    <w:rsid w:val="2A035A81"/>
    <w:rsid w:val="2A31622E"/>
    <w:rsid w:val="2A325FC1"/>
    <w:rsid w:val="2A36FAA5"/>
    <w:rsid w:val="2A48743D"/>
    <w:rsid w:val="2A752A2D"/>
    <w:rsid w:val="2A9920F1"/>
    <w:rsid w:val="2AB48701"/>
    <w:rsid w:val="2AB92408"/>
    <w:rsid w:val="2AE102AE"/>
    <w:rsid w:val="2AE46416"/>
    <w:rsid w:val="2B135F58"/>
    <w:rsid w:val="2B27F50C"/>
    <w:rsid w:val="2B51EB9B"/>
    <w:rsid w:val="2B80D656"/>
    <w:rsid w:val="2B890257"/>
    <w:rsid w:val="2BA54716"/>
    <w:rsid w:val="2BBD0085"/>
    <w:rsid w:val="2BCE110C"/>
    <w:rsid w:val="2BEA36B6"/>
    <w:rsid w:val="2C0B312B"/>
    <w:rsid w:val="2CB7C936"/>
    <w:rsid w:val="2CC2DDBB"/>
    <w:rsid w:val="2CC76931"/>
    <w:rsid w:val="2CE0BD9F"/>
    <w:rsid w:val="2D0D766E"/>
    <w:rsid w:val="2D135C2D"/>
    <w:rsid w:val="2D2A7A54"/>
    <w:rsid w:val="2D436F7A"/>
    <w:rsid w:val="2D5149F3"/>
    <w:rsid w:val="2D677819"/>
    <w:rsid w:val="2D6EE3B0"/>
    <w:rsid w:val="2D70841D"/>
    <w:rsid w:val="2D89BACD"/>
    <w:rsid w:val="2DA9242F"/>
    <w:rsid w:val="2DC2BF4E"/>
    <w:rsid w:val="2DE49C3D"/>
    <w:rsid w:val="2DEDCC97"/>
    <w:rsid w:val="2DFEC5AA"/>
    <w:rsid w:val="2E000A38"/>
    <w:rsid w:val="2E12D9D4"/>
    <w:rsid w:val="2E13D9D5"/>
    <w:rsid w:val="2E2AB1A9"/>
    <w:rsid w:val="2E378276"/>
    <w:rsid w:val="2E424F55"/>
    <w:rsid w:val="2E45FFD0"/>
    <w:rsid w:val="2EB15727"/>
    <w:rsid w:val="2EBA4131"/>
    <w:rsid w:val="2EC16CBF"/>
    <w:rsid w:val="2EC1C32F"/>
    <w:rsid w:val="2EC41221"/>
    <w:rsid w:val="2EDB3673"/>
    <w:rsid w:val="2EDC658F"/>
    <w:rsid w:val="2EECEB5F"/>
    <w:rsid w:val="2EEF43EF"/>
    <w:rsid w:val="2EF90CE4"/>
    <w:rsid w:val="2F03B0F9"/>
    <w:rsid w:val="2F0A2D89"/>
    <w:rsid w:val="2F151A50"/>
    <w:rsid w:val="2F3E141E"/>
    <w:rsid w:val="2F570BC9"/>
    <w:rsid w:val="2F62BF08"/>
    <w:rsid w:val="2F7241DD"/>
    <w:rsid w:val="2F75988F"/>
    <w:rsid w:val="2F7FFD3E"/>
    <w:rsid w:val="2F8D9384"/>
    <w:rsid w:val="2F8E15EB"/>
    <w:rsid w:val="2FBC6B12"/>
    <w:rsid w:val="2FE58BC7"/>
    <w:rsid w:val="2FE8A345"/>
    <w:rsid w:val="30039ACC"/>
    <w:rsid w:val="30160905"/>
    <w:rsid w:val="30489430"/>
    <w:rsid w:val="3059B976"/>
    <w:rsid w:val="30DBA2FB"/>
    <w:rsid w:val="30EC9E8B"/>
    <w:rsid w:val="310FA1DE"/>
    <w:rsid w:val="311A566C"/>
    <w:rsid w:val="31255F4A"/>
    <w:rsid w:val="313E4588"/>
    <w:rsid w:val="316EBAE8"/>
    <w:rsid w:val="317B908C"/>
    <w:rsid w:val="31878527"/>
    <w:rsid w:val="31980307"/>
    <w:rsid w:val="319AFB2C"/>
    <w:rsid w:val="319C2656"/>
    <w:rsid w:val="31B2970E"/>
    <w:rsid w:val="31B53909"/>
    <w:rsid w:val="31CF7FFA"/>
    <w:rsid w:val="31D51D04"/>
    <w:rsid w:val="31D6D283"/>
    <w:rsid w:val="31F7C4D0"/>
    <w:rsid w:val="31FFDCD3"/>
    <w:rsid w:val="320D5CA4"/>
    <w:rsid w:val="32123E54"/>
    <w:rsid w:val="3214CC0A"/>
    <w:rsid w:val="321E0722"/>
    <w:rsid w:val="3221C8FE"/>
    <w:rsid w:val="3257893B"/>
    <w:rsid w:val="32724EAA"/>
    <w:rsid w:val="327F9FCF"/>
    <w:rsid w:val="328E53C3"/>
    <w:rsid w:val="32BB89D9"/>
    <w:rsid w:val="32CA26F0"/>
    <w:rsid w:val="32D11D20"/>
    <w:rsid w:val="32D7B925"/>
    <w:rsid w:val="32DB0427"/>
    <w:rsid w:val="32E01F5E"/>
    <w:rsid w:val="32E1CD92"/>
    <w:rsid w:val="32EF3090"/>
    <w:rsid w:val="32F2BB74"/>
    <w:rsid w:val="32FACDC7"/>
    <w:rsid w:val="32FBBFE7"/>
    <w:rsid w:val="33163151"/>
    <w:rsid w:val="332A3929"/>
    <w:rsid w:val="33304B1D"/>
    <w:rsid w:val="333F1BF7"/>
    <w:rsid w:val="3344E66D"/>
    <w:rsid w:val="3347EA7E"/>
    <w:rsid w:val="335098AE"/>
    <w:rsid w:val="338C7DC1"/>
    <w:rsid w:val="33B1F39A"/>
    <w:rsid w:val="33B61D23"/>
    <w:rsid w:val="33B9C185"/>
    <w:rsid w:val="33C72211"/>
    <w:rsid w:val="33E5FE4B"/>
    <w:rsid w:val="33E86975"/>
    <w:rsid w:val="33FA6BCC"/>
    <w:rsid w:val="34043DA0"/>
    <w:rsid w:val="3406F971"/>
    <w:rsid w:val="341EB2B2"/>
    <w:rsid w:val="341F0DAB"/>
    <w:rsid w:val="343AB6D6"/>
    <w:rsid w:val="343DCEB3"/>
    <w:rsid w:val="347607DF"/>
    <w:rsid w:val="34B05315"/>
    <w:rsid w:val="34CB7F77"/>
    <w:rsid w:val="34D19F97"/>
    <w:rsid w:val="34D22855"/>
    <w:rsid w:val="34E68712"/>
    <w:rsid w:val="351CA409"/>
    <w:rsid w:val="356371EA"/>
    <w:rsid w:val="35691141"/>
    <w:rsid w:val="359219FD"/>
    <w:rsid w:val="35ABF3EB"/>
    <w:rsid w:val="35AF141E"/>
    <w:rsid w:val="35B7A983"/>
    <w:rsid w:val="35D214A6"/>
    <w:rsid w:val="35E0A84A"/>
    <w:rsid w:val="35E1818B"/>
    <w:rsid w:val="35E532EC"/>
    <w:rsid w:val="36199268"/>
    <w:rsid w:val="3626FBB2"/>
    <w:rsid w:val="364B65E8"/>
    <w:rsid w:val="365E4A12"/>
    <w:rsid w:val="3660B773"/>
    <w:rsid w:val="366971DE"/>
    <w:rsid w:val="36723019"/>
    <w:rsid w:val="368259D3"/>
    <w:rsid w:val="36A764CC"/>
    <w:rsid w:val="370E298D"/>
    <w:rsid w:val="3727EE96"/>
    <w:rsid w:val="372CA28D"/>
    <w:rsid w:val="3744592C"/>
    <w:rsid w:val="375FE6EC"/>
    <w:rsid w:val="3761B7BB"/>
    <w:rsid w:val="37654101"/>
    <w:rsid w:val="376FF172"/>
    <w:rsid w:val="37898191"/>
    <w:rsid w:val="378B01AB"/>
    <w:rsid w:val="3793E3AF"/>
    <w:rsid w:val="379FFF72"/>
    <w:rsid w:val="37B2F73C"/>
    <w:rsid w:val="37C17F18"/>
    <w:rsid w:val="37C55115"/>
    <w:rsid w:val="37D60554"/>
    <w:rsid w:val="37ED20A8"/>
    <w:rsid w:val="37F134F6"/>
    <w:rsid w:val="37F2C477"/>
    <w:rsid w:val="37FBF46E"/>
    <w:rsid w:val="37FFFFA2"/>
    <w:rsid w:val="3824E959"/>
    <w:rsid w:val="3837AE10"/>
    <w:rsid w:val="3852C379"/>
    <w:rsid w:val="38570AE1"/>
    <w:rsid w:val="389055C5"/>
    <w:rsid w:val="389AD18C"/>
    <w:rsid w:val="38B10041"/>
    <w:rsid w:val="38B1B16F"/>
    <w:rsid w:val="38B9163F"/>
    <w:rsid w:val="38C57860"/>
    <w:rsid w:val="38CB3766"/>
    <w:rsid w:val="390D519C"/>
    <w:rsid w:val="39127E62"/>
    <w:rsid w:val="392DC0CE"/>
    <w:rsid w:val="39598EB2"/>
    <w:rsid w:val="39770BCB"/>
    <w:rsid w:val="39876614"/>
    <w:rsid w:val="39981D10"/>
    <w:rsid w:val="39AC4822"/>
    <w:rsid w:val="39B85932"/>
    <w:rsid w:val="39C14ADD"/>
    <w:rsid w:val="39D93BBF"/>
    <w:rsid w:val="39E1177B"/>
    <w:rsid w:val="39E19E30"/>
    <w:rsid w:val="3A13A1EF"/>
    <w:rsid w:val="3A333245"/>
    <w:rsid w:val="3A36C5F7"/>
    <w:rsid w:val="3A60D9DA"/>
    <w:rsid w:val="3A614CC0"/>
    <w:rsid w:val="3A9AFB7E"/>
    <w:rsid w:val="3AA1A14F"/>
    <w:rsid w:val="3ABA3B3E"/>
    <w:rsid w:val="3ABC3DA3"/>
    <w:rsid w:val="3B0744D8"/>
    <w:rsid w:val="3B08A745"/>
    <w:rsid w:val="3B130FEE"/>
    <w:rsid w:val="3B18BF77"/>
    <w:rsid w:val="3B2D3F94"/>
    <w:rsid w:val="3B3017A3"/>
    <w:rsid w:val="3B68DCC5"/>
    <w:rsid w:val="3B78C7B0"/>
    <w:rsid w:val="3B838314"/>
    <w:rsid w:val="3B8783B8"/>
    <w:rsid w:val="3B9AF567"/>
    <w:rsid w:val="3B9F2FD2"/>
    <w:rsid w:val="3BDB2E64"/>
    <w:rsid w:val="3BE77981"/>
    <w:rsid w:val="3C23B5D0"/>
    <w:rsid w:val="3C2755F0"/>
    <w:rsid w:val="3C8B9B9B"/>
    <w:rsid w:val="3C9191FF"/>
    <w:rsid w:val="3C9AC08B"/>
    <w:rsid w:val="3C9CFF28"/>
    <w:rsid w:val="3CBDE4D7"/>
    <w:rsid w:val="3CBE48F6"/>
    <w:rsid w:val="3CC3EE8B"/>
    <w:rsid w:val="3CCF827F"/>
    <w:rsid w:val="3CD28A14"/>
    <w:rsid w:val="3CEE2A02"/>
    <w:rsid w:val="3CF6E93C"/>
    <w:rsid w:val="3CFC513C"/>
    <w:rsid w:val="3D0FF532"/>
    <w:rsid w:val="3D14E708"/>
    <w:rsid w:val="3D19D6AA"/>
    <w:rsid w:val="3D486782"/>
    <w:rsid w:val="3D494422"/>
    <w:rsid w:val="3D6A54CE"/>
    <w:rsid w:val="3D6CEED4"/>
    <w:rsid w:val="3D6F3C65"/>
    <w:rsid w:val="3D9230F6"/>
    <w:rsid w:val="3DAC2134"/>
    <w:rsid w:val="3DB22CBE"/>
    <w:rsid w:val="3DC1C51B"/>
    <w:rsid w:val="3DE69F15"/>
    <w:rsid w:val="3DF5565F"/>
    <w:rsid w:val="3E00F786"/>
    <w:rsid w:val="3E17DF5D"/>
    <w:rsid w:val="3E2E99AB"/>
    <w:rsid w:val="3E346EE2"/>
    <w:rsid w:val="3E4EF6E0"/>
    <w:rsid w:val="3E6CCD2D"/>
    <w:rsid w:val="3E713B04"/>
    <w:rsid w:val="3E7FC52C"/>
    <w:rsid w:val="3E9D9648"/>
    <w:rsid w:val="3EAC47F5"/>
    <w:rsid w:val="3ED4DACA"/>
    <w:rsid w:val="3EE85177"/>
    <w:rsid w:val="3EFDE212"/>
    <w:rsid w:val="3F082955"/>
    <w:rsid w:val="3F376350"/>
    <w:rsid w:val="3F3D494D"/>
    <w:rsid w:val="3F458435"/>
    <w:rsid w:val="3F76B837"/>
    <w:rsid w:val="3F95335B"/>
    <w:rsid w:val="3FBDF03B"/>
    <w:rsid w:val="3FE6F640"/>
    <w:rsid w:val="3FEEB2C9"/>
    <w:rsid w:val="3FF32EBF"/>
    <w:rsid w:val="4005830A"/>
    <w:rsid w:val="40169100"/>
    <w:rsid w:val="401754FC"/>
    <w:rsid w:val="40364395"/>
    <w:rsid w:val="404958C1"/>
    <w:rsid w:val="4076B0CE"/>
    <w:rsid w:val="40AE9F87"/>
    <w:rsid w:val="40AF1766"/>
    <w:rsid w:val="40C09A9A"/>
    <w:rsid w:val="40CD219D"/>
    <w:rsid w:val="40D1F604"/>
    <w:rsid w:val="40D6D269"/>
    <w:rsid w:val="40EAAAAF"/>
    <w:rsid w:val="4106D8AC"/>
    <w:rsid w:val="4106EA0E"/>
    <w:rsid w:val="412C563E"/>
    <w:rsid w:val="419AEA39"/>
    <w:rsid w:val="41AC4C6B"/>
    <w:rsid w:val="41B0ED11"/>
    <w:rsid w:val="41F671CA"/>
    <w:rsid w:val="41F885FD"/>
    <w:rsid w:val="41FCD1F9"/>
    <w:rsid w:val="4208CE15"/>
    <w:rsid w:val="420B55E7"/>
    <w:rsid w:val="424B68F8"/>
    <w:rsid w:val="42563564"/>
    <w:rsid w:val="42696ED7"/>
    <w:rsid w:val="42752A06"/>
    <w:rsid w:val="4281AE77"/>
    <w:rsid w:val="428B6033"/>
    <w:rsid w:val="429FF79C"/>
    <w:rsid w:val="42BD6ECC"/>
    <w:rsid w:val="42BDDD4C"/>
    <w:rsid w:val="42D6DDB1"/>
    <w:rsid w:val="42EEE077"/>
    <w:rsid w:val="42F563E4"/>
    <w:rsid w:val="430663D6"/>
    <w:rsid w:val="434A72A6"/>
    <w:rsid w:val="4392F6B5"/>
    <w:rsid w:val="43B65A3B"/>
    <w:rsid w:val="43DAB055"/>
    <w:rsid w:val="43E3BDE9"/>
    <w:rsid w:val="43ED41DA"/>
    <w:rsid w:val="43ED48D2"/>
    <w:rsid w:val="43F205C5"/>
    <w:rsid w:val="4404B484"/>
    <w:rsid w:val="441688E8"/>
    <w:rsid w:val="4447F9F8"/>
    <w:rsid w:val="44609085"/>
    <w:rsid w:val="4466AFDF"/>
    <w:rsid w:val="447C5616"/>
    <w:rsid w:val="44BA1BD8"/>
    <w:rsid w:val="44BFF780"/>
    <w:rsid w:val="4510D660"/>
    <w:rsid w:val="45129615"/>
    <w:rsid w:val="45394660"/>
    <w:rsid w:val="453E6866"/>
    <w:rsid w:val="454B82A3"/>
    <w:rsid w:val="4550E00F"/>
    <w:rsid w:val="455C89A3"/>
    <w:rsid w:val="455EBDE4"/>
    <w:rsid w:val="4561EDEC"/>
    <w:rsid w:val="45697FDC"/>
    <w:rsid w:val="45BF10A9"/>
    <w:rsid w:val="45D79626"/>
    <w:rsid w:val="45EEBB65"/>
    <w:rsid w:val="45FDDD06"/>
    <w:rsid w:val="4656F5A6"/>
    <w:rsid w:val="46622E7A"/>
    <w:rsid w:val="466231AC"/>
    <w:rsid w:val="4663759A"/>
    <w:rsid w:val="466A8BC4"/>
    <w:rsid w:val="4681821F"/>
    <w:rsid w:val="468E4A0C"/>
    <w:rsid w:val="469756D7"/>
    <w:rsid w:val="46A89B34"/>
    <w:rsid w:val="46D8BB5A"/>
    <w:rsid w:val="46EBE86B"/>
    <w:rsid w:val="46F6D7D6"/>
    <w:rsid w:val="470F7A00"/>
    <w:rsid w:val="4724A4A7"/>
    <w:rsid w:val="473571BF"/>
    <w:rsid w:val="4741763F"/>
    <w:rsid w:val="47682A26"/>
    <w:rsid w:val="476A3E8E"/>
    <w:rsid w:val="477051E9"/>
    <w:rsid w:val="4772A800"/>
    <w:rsid w:val="47B30124"/>
    <w:rsid w:val="47B86D13"/>
    <w:rsid w:val="47C240B6"/>
    <w:rsid w:val="47FD8B88"/>
    <w:rsid w:val="481BCBE2"/>
    <w:rsid w:val="483531B7"/>
    <w:rsid w:val="48354467"/>
    <w:rsid w:val="484A78A2"/>
    <w:rsid w:val="484C0991"/>
    <w:rsid w:val="485EE74F"/>
    <w:rsid w:val="486535B1"/>
    <w:rsid w:val="487992EA"/>
    <w:rsid w:val="489FDCC7"/>
    <w:rsid w:val="48A00393"/>
    <w:rsid w:val="48CC7834"/>
    <w:rsid w:val="48DB2CCA"/>
    <w:rsid w:val="48E0E39E"/>
    <w:rsid w:val="48E34BA6"/>
    <w:rsid w:val="490CC49D"/>
    <w:rsid w:val="49128645"/>
    <w:rsid w:val="4916977F"/>
    <w:rsid w:val="491D23BA"/>
    <w:rsid w:val="4929692C"/>
    <w:rsid w:val="4952E6CA"/>
    <w:rsid w:val="49A3E2B8"/>
    <w:rsid w:val="49B8E89B"/>
    <w:rsid w:val="49CC5426"/>
    <w:rsid w:val="49E19D74"/>
    <w:rsid w:val="4A46C698"/>
    <w:rsid w:val="4A51F8C8"/>
    <w:rsid w:val="4A546C30"/>
    <w:rsid w:val="4A6D1A14"/>
    <w:rsid w:val="4A9DD1E7"/>
    <w:rsid w:val="4ACB81DB"/>
    <w:rsid w:val="4AD6F705"/>
    <w:rsid w:val="4AE617DC"/>
    <w:rsid w:val="4B43FEB9"/>
    <w:rsid w:val="4B8A976B"/>
    <w:rsid w:val="4BA3C6AF"/>
    <w:rsid w:val="4BB2C121"/>
    <w:rsid w:val="4BC5C59E"/>
    <w:rsid w:val="4BD71C76"/>
    <w:rsid w:val="4C0916CB"/>
    <w:rsid w:val="4C11EBAE"/>
    <w:rsid w:val="4C7052EF"/>
    <w:rsid w:val="4C739EB1"/>
    <w:rsid w:val="4C9BB416"/>
    <w:rsid w:val="4C9EDC25"/>
    <w:rsid w:val="4CA23F48"/>
    <w:rsid w:val="4CA8EBB9"/>
    <w:rsid w:val="4CC1265A"/>
    <w:rsid w:val="4CCD9BDE"/>
    <w:rsid w:val="4CE535D4"/>
    <w:rsid w:val="4CF9DB77"/>
    <w:rsid w:val="4D0C4404"/>
    <w:rsid w:val="4D0FB9EA"/>
    <w:rsid w:val="4D640F2F"/>
    <w:rsid w:val="4D7276CF"/>
    <w:rsid w:val="4DB3E0B2"/>
    <w:rsid w:val="4DC114E7"/>
    <w:rsid w:val="4DC3F9C7"/>
    <w:rsid w:val="4DEFD72F"/>
    <w:rsid w:val="4DF231DA"/>
    <w:rsid w:val="4DF698BB"/>
    <w:rsid w:val="4DFA15E4"/>
    <w:rsid w:val="4E052A06"/>
    <w:rsid w:val="4E49B94A"/>
    <w:rsid w:val="4E555491"/>
    <w:rsid w:val="4E9CF06A"/>
    <w:rsid w:val="4EA69411"/>
    <w:rsid w:val="4EAE40CE"/>
    <w:rsid w:val="4EB05662"/>
    <w:rsid w:val="4EBE0AF9"/>
    <w:rsid w:val="4ECA29FE"/>
    <w:rsid w:val="4F08F3EB"/>
    <w:rsid w:val="4F0F0E45"/>
    <w:rsid w:val="4F14AE01"/>
    <w:rsid w:val="4F3125AD"/>
    <w:rsid w:val="4F4860FB"/>
    <w:rsid w:val="4F5FA007"/>
    <w:rsid w:val="4F682F72"/>
    <w:rsid w:val="4FA68ED1"/>
    <w:rsid w:val="4FB23744"/>
    <w:rsid w:val="4FEE84F8"/>
    <w:rsid w:val="4FF77C11"/>
    <w:rsid w:val="500CDC82"/>
    <w:rsid w:val="50133BF7"/>
    <w:rsid w:val="503D8E2A"/>
    <w:rsid w:val="5041C0B2"/>
    <w:rsid w:val="504D864B"/>
    <w:rsid w:val="506268B9"/>
    <w:rsid w:val="5079CCDE"/>
    <w:rsid w:val="507A6D73"/>
    <w:rsid w:val="507EEF6E"/>
    <w:rsid w:val="50AC3DCA"/>
    <w:rsid w:val="50B26A03"/>
    <w:rsid w:val="50BAEAB5"/>
    <w:rsid w:val="50BE91F7"/>
    <w:rsid w:val="50C35464"/>
    <w:rsid w:val="50C3CB97"/>
    <w:rsid w:val="50D62367"/>
    <w:rsid w:val="50DF11E5"/>
    <w:rsid w:val="50F0A963"/>
    <w:rsid w:val="50F2AB94"/>
    <w:rsid w:val="50FA01B8"/>
    <w:rsid w:val="5110F6C9"/>
    <w:rsid w:val="5122859E"/>
    <w:rsid w:val="5135AF25"/>
    <w:rsid w:val="513A0683"/>
    <w:rsid w:val="51409B9B"/>
    <w:rsid w:val="51414302"/>
    <w:rsid w:val="515ADDC5"/>
    <w:rsid w:val="516B10E4"/>
    <w:rsid w:val="516FCF69"/>
    <w:rsid w:val="51876CC3"/>
    <w:rsid w:val="51C29FEF"/>
    <w:rsid w:val="51C3A02D"/>
    <w:rsid w:val="51E167C1"/>
    <w:rsid w:val="51E28525"/>
    <w:rsid w:val="51F17561"/>
    <w:rsid w:val="5252910D"/>
    <w:rsid w:val="52794695"/>
    <w:rsid w:val="5283DB4A"/>
    <w:rsid w:val="5291E078"/>
    <w:rsid w:val="52A34B37"/>
    <w:rsid w:val="52C7B013"/>
    <w:rsid w:val="52E55B64"/>
    <w:rsid w:val="5307023B"/>
    <w:rsid w:val="530C4E7E"/>
    <w:rsid w:val="530C5051"/>
    <w:rsid w:val="532ACA59"/>
    <w:rsid w:val="532DE9BD"/>
    <w:rsid w:val="532F73D2"/>
    <w:rsid w:val="5334CCB3"/>
    <w:rsid w:val="533F1050"/>
    <w:rsid w:val="53551CB7"/>
    <w:rsid w:val="53649879"/>
    <w:rsid w:val="5369AE3D"/>
    <w:rsid w:val="537F3BAA"/>
    <w:rsid w:val="53A47F3F"/>
    <w:rsid w:val="53BC9688"/>
    <w:rsid w:val="53C0CE99"/>
    <w:rsid w:val="53CADF30"/>
    <w:rsid w:val="53CD9AB1"/>
    <w:rsid w:val="53CF0DD3"/>
    <w:rsid w:val="53EA4498"/>
    <w:rsid w:val="53F2CA43"/>
    <w:rsid w:val="541DF0D3"/>
    <w:rsid w:val="543A7C12"/>
    <w:rsid w:val="543E0C30"/>
    <w:rsid w:val="54653E26"/>
    <w:rsid w:val="54687659"/>
    <w:rsid w:val="546B98E6"/>
    <w:rsid w:val="546D34B1"/>
    <w:rsid w:val="546E0A19"/>
    <w:rsid w:val="5485A5B1"/>
    <w:rsid w:val="549CDE08"/>
    <w:rsid w:val="54A7E3FE"/>
    <w:rsid w:val="54B9B7A8"/>
    <w:rsid w:val="54C2C11A"/>
    <w:rsid w:val="54F603D1"/>
    <w:rsid w:val="54FD3968"/>
    <w:rsid w:val="55574ACB"/>
    <w:rsid w:val="555ADE41"/>
    <w:rsid w:val="5573259B"/>
    <w:rsid w:val="557C6D66"/>
    <w:rsid w:val="5588D03F"/>
    <w:rsid w:val="55CA5BD3"/>
    <w:rsid w:val="55E2BED4"/>
    <w:rsid w:val="55E3A566"/>
    <w:rsid w:val="55E99EB0"/>
    <w:rsid w:val="560446BA"/>
    <w:rsid w:val="560B4CB0"/>
    <w:rsid w:val="5632732C"/>
    <w:rsid w:val="5640AEB8"/>
    <w:rsid w:val="5663BEDE"/>
    <w:rsid w:val="5671D2C9"/>
    <w:rsid w:val="567386D7"/>
    <w:rsid w:val="5682E485"/>
    <w:rsid w:val="5684ACB8"/>
    <w:rsid w:val="56F2A26D"/>
    <w:rsid w:val="57099B85"/>
    <w:rsid w:val="5710134B"/>
    <w:rsid w:val="571A0DE8"/>
    <w:rsid w:val="57252CE4"/>
    <w:rsid w:val="57505EC6"/>
    <w:rsid w:val="57714983"/>
    <w:rsid w:val="57B40C0B"/>
    <w:rsid w:val="57C12566"/>
    <w:rsid w:val="57C340D3"/>
    <w:rsid w:val="57CC4E20"/>
    <w:rsid w:val="57ED7D1A"/>
    <w:rsid w:val="58062BDC"/>
    <w:rsid w:val="585B6076"/>
    <w:rsid w:val="585E49EE"/>
    <w:rsid w:val="5878FF15"/>
    <w:rsid w:val="587EC205"/>
    <w:rsid w:val="58ADBB6B"/>
    <w:rsid w:val="58BE9D0D"/>
    <w:rsid w:val="59342C0B"/>
    <w:rsid w:val="593A69A0"/>
    <w:rsid w:val="593EB062"/>
    <w:rsid w:val="595FA163"/>
    <w:rsid w:val="59605E7F"/>
    <w:rsid w:val="597F6645"/>
    <w:rsid w:val="597FFC59"/>
    <w:rsid w:val="59854A76"/>
    <w:rsid w:val="5998589D"/>
    <w:rsid w:val="59B63548"/>
    <w:rsid w:val="59C1E47D"/>
    <w:rsid w:val="59D73431"/>
    <w:rsid w:val="59D8B357"/>
    <w:rsid w:val="59DC1E24"/>
    <w:rsid w:val="59EB72CB"/>
    <w:rsid w:val="59F2CC37"/>
    <w:rsid w:val="59F36BEC"/>
    <w:rsid w:val="5A2801DA"/>
    <w:rsid w:val="5A2A77FC"/>
    <w:rsid w:val="5A30DA4D"/>
    <w:rsid w:val="5A3DAD32"/>
    <w:rsid w:val="5A492674"/>
    <w:rsid w:val="5A5B3E85"/>
    <w:rsid w:val="5A66132E"/>
    <w:rsid w:val="5A73CF8E"/>
    <w:rsid w:val="5A7F5899"/>
    <w:rsid w:val="5AA166BC"/>
    <w:rsid w:val="5AA300BA"/>
    <w:rsid w:val="5AB430BB"/>
    <w:rsid w:val="5AB9B782"/>
    <w:rsid w:val="5ACC7DCB"/>
    <w:rsid w:val="5ADC9C25"/>
    <w:rsid w:val="5B2085A2"/>
    <w:rsid w:val="5B22048B"/>
    <w:rsid w:val="5B32C6BF"/>
    <w:rsid w:val="5B633E50"/>
    <w:rsid w:val="5B64B468"/>
    <w:rsid w:val="5B723C0B"/>
    <w:rsid w:val="5B7C5933"/>
    <w:rsid w:val="5BC9722A"/>
    <w:rsid w:val="5BDB6C42"/>
    <w:rsid w:val="5C14E16D"/>
    <w:rsid w:val="5C2CB3BF"/>
    <w:rsid w:val="5C3D371D"/>
    <w:rsid w:val="5C6A97E4"/>
    <w:rsid w:val="5C7028FD"/>
    <w:rsid w:val="5C7C0CD8"/>
    <w:rsid w:val="5CB8C3E8"/>
    <w:rsid w:val="5CCF03E8"/>
    <w:rsid w:val="5CE2108E"/>
    <w:rsid w:val="5CED8C31"/>
    <w:rsid w:val="5D0FE4BD"/>
    <w:rsid w:val="5D1688A1"/>
    <w:rsid w:val="5D23D302"/>
    <w:rsid w:val="5D2B3F6F"/>
    <w:rsid w:val="5D3EAE76"/>
    <w:rsid w:val="5D6BD8C3"/>
    <w:rsid w:val="5D78A59F"/>
    <w:rsid w:val="5D920B82"/>
    <w:rsid w:val="5D9B2E4B"/>
    <w:rsid w:val="5DA04BC9"/>
    <w:rsid w:val="5DD9077E"/>
    <w:rsid w:val="5DE7E928"/>
    <w:rsid w:val="5E06BA19"/>
    <w:rsid w:val="5E19F57D"/>
    <w:rsid w:val="5E1B1F30"/>
    <w:rsid w:val="5E1CE456"/>
    <w:rsid w:val="5E2533D4"/>
    <w:rsid w:val="5E296991"/>
    <w:rsid w:val="5E2B5F42"/>
    <w:rsid w:val="5E4F8178"/>
    <w:rsid w:val="5E55B853"/>
    <w:rsid w:val="5E5CF88B"/>
    <w:rsid w:val="5E66FA5C"/>
    <w:rsid w:val="5E86D8F5"/>
    <w:rsid w:val="5EAC8380"/>
    <w:rsid w:val="5EB3530C"/>
    <w:rsid w:val="5EC466B9"/>
    <w:rsid w:val="5ED3A952"/>
    <w:rsid w:val="5F10192E"/>
    <w:rsid w:val="5F3818BC"/>
    <w:rsid w:val="5F4E7EEE"/>
    <w:rsid w:val="5F83A446"/>
    <w:rsid w:val="5FAADEB1"/>
    <w:rsid w:val="5FB5B6BC"/>
    <w:rsid w:val="5FD24775"/>
    <w:rsid w:val="5FD6116A"/>
    <w:rsid w:val="6003ACCF"/>
    <w:rsid w:val="602FEE64"/>
    <w:rsid w:val="6033537B"/>
    <w:rsid w:val="6058E14F"/>
    <w:rsid w:val="606A6DBB"/>
    <w:rsid w:val="606F79B3"/>
    <w:rsid w:val="6071880E"/>
    <w:rsid w:val="6072E1AF"/>
    <w:rsid w:val="60808CB5"/>
    <w:rsid w:val="60923D8B"/>
    <w:rsid w:val="60D12199"/>
    <w:rsid w:val="60EF01D6"/>
    <w:rsid w:val="60F2DA0B"/>
    <w:rsid w:val="60FD6015"/>
    <w:rsid w:val="614D6810"/>
    <w:rsid w:val="615D0E44"/>
    <w:rsid w:val="6166B732"/>
    <w:rsid w:val="616A627A"/>
    <w:rsid w:val="618711E3"/>
    <w:rsid w:val="61B19E98"/>
    <w:rsid w:val="61BEE0EE"/>
    <w:rsid w:val="61BF572E"/>
    <w:rsid w:val="61C6A205"/>
    <w:rsid w:val="61D3D38F"/>
    <w:rsid w:val="61F31E18"/>
    <w:rsid w:val="62009675"/>
    <w:rsid w:val="623A9198"/>
    <w:rsid w:val="625756B5"/>
    <w:rsid w:val="627CF6E1"/>
    <w:rsid w:val="62858524"/>
    <w:rsid w:val="62957F83"/>
    <w:rsid w:val="629748BB"/>
    <w:rsid w:val="62A24445"/>
    <w:rsid w:val="62A97E08"/>
    <w:rsid w:val="62B7B5F0"/>
    <w:rsid w:val="62CE87A6"/>
    <w:rsid w:val="62ED25FF"/>
    <w:rsid w:val="62FC7F57"/>
    <w:rsid w:val="63291DD2"/>
    <w:rsid w:val="635F8573"/>
    <w:rsid w:val="6385D06D"/>
    <w:rsid w:val="63D92493"/>
    <w:rsid w:val="64295DC4"/>
    <w:rsid w:val="643232F6"/>
    <w:rsid w:val="645ECAEB"/>
    <w:rsid w:val="648DE592"/>
    <w:rsid w:val="648F5E4D"/>
    <w:rsid w:val="649546C0"/>
    <w:rsid w:val="64978981"/>
    <w:rsid w:val="64C065B6"/>
    <w:rsid w:val="64C38E42"/>
    <w:rsid w:val="64DE5050"/>
    <w:rsid w:val="64EEE125"/>
    <w:rsid w:val="6500B4A4"/>
    <w:rsid w:val="65050322"/>
    <w:rsid w:val="650AE07B"/>
    <w:rsid w:val="6511F895"/>
    <w:rsid w:val="6512D37B"/>
    <w:rsid w:val="65383737"/>
    <w:rsid w:val="653F5C1F"/>
    <w:rsid w:val="65818F74"/>
    <w:rsid w:val="65B3C7D4"/>
    <w:rsid w:val="660DAAF6"/>
    <w:rsid w:val="660E150C"/>
    <w:rsid w:val="66252504"/>
    <w:rsid w:val="662C25DF"/>
    <w:rsid w:val="66308DC9"/>
    <w:rsid w:val="664DC451"/>
    <w:rsid w:val="6672D856"/>
    <w:rsid w:val="667ABB14"/>
    <w:rsid w:val="6692131B"/>
    <w:rsid w:val="66FB1F4F"/>
    <w:rsid w:val="66FD78E5"/>
    <w:rsid w:val="6707F3A5"/>
    <w:rsid w:val="673189C1"/>
    <w:rsid w:val="67444B1C"/>
    <w:rsid w:val="6746016D"/>
    <w:rsid w:val="67732871"/>
    <w:rsid w:val="6788B8D7"/>
    <w:rsid w:val="67ADAC96"/>
    <w:rsid w:val="67B0C6F1"/>
    <w:rsid w:val="67E04BB5"/>
    <w:rsid w:val="67E55F39"/>
    <w:rsid w:val="68563EE2"/>
    <w:rsid w:val="6876B328"/>
    <w:rsid w:val="688DDB2B"/>
    <w:rsid w:val="689231AD"/>
    <w:rsid w:val="6896CAC2"/>
    <w:rsid w:val="68A3EB46"/>
    <w:rsid w:val="68B82416"/>
    <w:rsid w:val="68BC53CE"/>
    <w:rsid w:val="68BEA8A6"/>
    <w:rsid w:val="68D002AB"/>
    <w:rsid w:val="6910B670"/>
    <w:rsid w:val="6919A7FA"/>
    <w:rsid w:val="6921CB65"/>
    <w:rsid w:val="692D9C39"/>
    <w:rsid w:val="6930892B"/>
    <w:rsid w:val="693A1F8D"/>
    <w:rsid w:val="6941F608"/>
    <w:rsid w:val="69436C12"/>
    <w:rsid w:val="69A6BAB3"/>
    <w:rsid w:val="69B53FC4"/>
    <w:rsid w:val="69C00684"/>
    <w:rsid w:val="69C99D72"/>
    <w:rsid w:val="69E0EE34"/>
    <w:rsid w:val="69ECFBE3"/>
    <w:rsid w:val="69F246D0"/>
    <w:rsid w:val="69F9574E"/>
    <w:rsid w:val="6A054175"/>
    <w:rsid w:val="6A15930A"/>
    <w:rsid w:val="6A1A0AFA"/>
    <w:rsid w:val="6A1B1740"/>
    <w:rsid w:val="6A251A4F"/>
    <w:rsid w:val="6A51BA0E"/>
    <w:rsid w:val="6A64E804"/>
    <w:rsid w:val="6A69E7D3"/>
    <w:rsid w:val="6A6BDD24"/>
    <w:rsid w:val="6A9B5E62"/>
    <w:rsid w:val="6ABC02AF"/>
    <w:rsid w:val="6AEF56DD"/>
    <w:rsid w:val="6B00F1DE"/>
    <w:rsid w:val="6B0BFED0"/>
    <w:rsid w:val="6B2C6993"/>
    <w:rsid w:val="6B572B31"/>
    <w:rsid w:val="6B95DF38"/>
    <w:rsid w:val="6B98F1CC"/>
    <w:rsid w:val="6BC0BB5F"/>
    <w:rsid w:val="6BD95C53"/>
    <w:rsid w:val="6BE78955"/>
    <w:rsid w:val="6C406676"/>
    <w:rsid w:val="6C4489E0"/>
    <w:rsid w:val="6C56B535"/>
    <w:rsid w:val="6CA7CBE3"/>
    <w:rsid w:val="6CBED112"/>
    <w:rsid w:val="6CD6EF5D"/>
    <w:rsid w:val="6CD73EF0"/>
    <w:rsid w:val="6CF412C5"/>
    <w:rsid w:val="6D1F0CEB"/>
    <w:rsid w:val="6D24F02E"/>
    <w:rsid w:val="6D3B33D7"/>
    <w:rsid w:val="6D3EC5EA"/>
    <w:rsid w:val="6D42761B"/>
    <w:rsid w:val="6D43650F"/>
    <w:rsid w:val="6D5050B0"/>
    <w:rsid w:val="6D5E88B3"/>
    <w:rsid w:val="6D681A5E"/>
    <w:rsid w:val="6D7C67E1"/>
    <w:rsid w:val="6D89CAB4"/>
    <w:rsid w:val="6D98A3FB"/>
    <w:rsid w:val="6DA25100"/>
    <w:rsid w:val="6DA3B8CB"/>
    <w:rsid w:val="6DA6E8F2"/>
    <w:rsid w:val="6DAC95FD"/>
    <w:rsid w:val="6DB01E0E"/>
    <w:rsid w:val="6DC76D15"/>
    <w:rsid w:val="6DDC81C9"/>
    <w:rsid w:val="6DE1169E"/>
    <w:rsid w:val="6DFC2EC9"/>
    <w:rsid w:val="6E03C86B"/>
    <w:rsid w:val="6E106373"/>
    <w:rsid w:val="6E1A8D9A"/>
    <w:rsid w:val="6E2273ED"/>
    <w:rsid w:val="6E276FF0"/>
    <w:rsid w:val="6E3D2FE8"/>
    <w:rsid w:val="6E3FE17C"/>
    <w:rsid w:val="6E44C9A9"/>
    <w:rsid w:val="6E4A79A1"/>
    <w:rsid w:val="6E58A80C"/>
    <w:rsid w:val="6E5D3571"/>
    <w:rsid w:val="6E8A1EC8"/>
    <w:rsid w:val="6E93456B"/>
    <w:rsid w:val="6E9D45C8"/>
    <w:rsid w:val="6EA26562"/>
    <w:rsid w:val="6ED85FC7"/>
    <w:rsid w:val="6F233990"/>
    <w:rsid w:val="6F3C1BB5"/>
    <w:rsid w:val="6F43311D"/>
    <w:rsid w:val="6F559C39"/>
    <w:rsid w:val="6F70DA4B"/>
    <w:rsid w:val="6FB54425"/>
    <w:rsid w:val="6FC3D3D7"/>
    <w:rsid w:val="6FE253FC"/>
    <w:rsid w:val="6FEF332A"/>
    <w:rsid w:val="6FEF42C8"/>
    <w:rsid w:val="701967A3"/>
    <w:rsid w:val="7021978A"/>
    <w:rsid w:val="703CA6CC"/>
    <w:rsid w:val="7054B843"/>
    <w:rsid w:val="707B8BE8"/>
    <w:rsid w:val="70E8FD27"/>
    <w:rsid w:val="7101D4F5"/>
    <w:rsid w:val="711C1496"/>
    <w:rsid w:val="71265AC3"/>
    <w:rsid w:val="7128F004"/>
    <w:rsid w:val="713DFABD"/>
    <w:rsid w:val="714F411D"/>
    <w:rsid w:val="714F66D3"/>
    <w:rsid w:val="71869687"/>
    <w:rsid w:val="719E901C"/>
    <w:rsid w:val="719F226D"/>
    <w:rsid w:val="71C91502"/>
    <w:rsid w:val="71DBA3EA"/>
    <w:rsid w:val="71DE55A4"/>
    <w:rsid w:val="71F1EAD6"/>
    <w:rsid w:val="71FDEF68"/>
    <w:rsid w:val="72082A44"/>
    <w:rsid w:val="721A78D3"/>
    <w:rsid w:val="721B3E49"/>
    <w:rsid w:val="72365FC1"/>
    <w:rsid w:val="72602B7F"/>
    <w:rsid w:val="727C3B68"/>
    <w:rsid w:val="72AB440C"/>
    <w:rsid w:val="72CF2B17"/>
    <w:rsid w:val="72F0F784"/>
    <w:rsid w:val="72F906F2"/>
    <w:rsid w:val="72FB5534"/>
    <w:rsid w:val="72FFF504"/>
    <w:rsid w:val="730E6981"/>
    <w:rsid w:val="731CAFDF"/>
    <w:rsid w:val="731D6434"/>
    <w:rsid w:val="7362E996"/>
    <w:rsid w:val="7383274B"/>
    <w:rsid w:val="73982A9E"/>
    <w:rsid w:val="739F274D"/>
    <w:rsid w:val="73F92497"/>
    <w:rsid w:val="73FC2EE0"/>
    <w:rsid w:val="74288CF1"/>
    <w:rsid w:val="742BA922"/>
    <w:rsid w:val="7439C3D8"/>
    <w:rsid w:val="743BB861"/>
    <w:rsid w:val="743CDE1B"/>
    <w:rsid w:val="7445B934"/>
    <w:rsid w:val="7452E739"/>
    <w:rsid w:val="74759E72"/>
    <w:rsid w:val="74A16019"/>
    <w:rsid w:val="74A54183"/>
    <w:rsid w:val="74B7C810"/>
    <w:rsid w:val="74E06DE2"/>
    <w:rsid w:val="74FAA850"/>
    <w:rsid w:val="74FE4138"/>
    <w:rsid w:val="752C48EF"/>
    <w:rsid w:val="753BE458"/>
    <w:rsid w:val="7579A32C"/>
    <w:rsid w:val="757D88B2"/>
    <w:rsid w:val="759D946D"/>
    <w:rsid w:val="75A8F2AD"/>
    <w:rsid w:val="75B7AD82"/>
    <w:rsid w:val="75C8ED8E"/>
    <w:rsid w:val="75D22064"/>
    <w:rsid w:val="75E3F170"/>
    <w:rsid w:val="75E6424D"/>
    <w:rsid w:val="75EBA9E8"/>
    <w:rsid w:val="7631BD54"/>
    <w:rsid w:val="76823D8E"/>
    <w:rsid w:val="76C526EA"/>
    <w:rsid w:val="76F461EC"/>
    <w:rsid w:val="7741D34B"/>
    <w:rsid w:val="7743F56F"/>
    <w:rsid w:val="7749CFB5"/>
    <w:rsid w:val="776C591F"/>
    <w:rsid w:val="777014F5"/>
    <w:rsid w:val="7776AD31"/>
    <w:rsid w:val="777D80F1"/>
    <w:rsid w:val="77CCBBDD"/>
    <w:rsid w:val="780FF0F7"/>
    <w:rsid w:val="7821A1E4"/>
    <w:rsid w:val="782D456D"/>
    <w:rsid w:val="783406F0"/>
    <w:rsid w:val="78677AFE"/>
    <w:rsid w:val="78A73D81"/>
    <w:rsid w:val="78B2871E"/>
    <w:rsid w:val="78CCB2DC"/>
    <w:rsid w:val="78EB7CEC"/>
    <w:rsid w:val="78F077EC"/>
    <w:rsid w:val="78FC51D7"/>
    <w:rsid w:val="78FF0199"/>
    <w:rsid w:val="79712DEC"/>
    <w:rsid w:val="7977885E"/>
    <w:rsid w:val="798A3AB2"/>
    <w:rsid w:val="79970968"/>
    <w:rsid w:val="79B3B667"/>
    <w:rsid w:val="79E70A9A"/>
    <w:rsid w:val="7A531B79"/>
    <w:rsid w:val="7A549D73"/>
    <w:rsid w:val="7A61880D"/>
    <w:rsid w:val="7A817077"/>
    <w:rsid w:val="7A9195EB"/>
    <w:rsid w:val="7A9FAD3C"/>
    <w:rsid w:val="7ABA7D62"/>
    <w:rsid w:val="7ABD8B6B"/>
    <w:rsid w:val="7ADC44BA"/>
    <w:rsid w:val="7ADC5DB7"/>
    <w:rsid w:val="7AF0B7DE"/>
    <w:rsid w:val="7B2126CA"/>
    <w:rsid w:val="7B2700AE"/>
    <w:rsid w:val="7BA77236"/>
    <w:rsid w:val="7BB85452"/>
    <w:rsid w:val="7BF300D6"/>
    <w:rsid w:val="7C031FC1"/>
    <w:rsid w:val="7C1BF4E0"/>
    <w:rsid w:val="7C1C0562"/>
    <w:rsid w:val="7C33531A"/>
    <w:rsid w:val="7C47A6A4"/>
    <w:rsid w:val="7C6FEBFF"/>
    <w:rsid w:val="7C9CAA85"/>
    <w:rsid w:val="7CB2A8A4"/>
    <w:rsid w:val="7CB8A456"/>
    <w:rsid w:val="7CBD0D66"/>
    <w:rsid w:val="7CBDDB86"/>
    <w:rsid w:val="7CC1B1EA"/>
    <w:rsid w:val="7CEECD25"/>
    <w:rsid w:val="7D124959"/>
    <w:rsid w:val="7D14BA9D"/>
    <w:rsid w:val="7D1B6E2E"/>
    <w:rsid w:val="7D62A467"/>
    <w:rsid w:val="7D7F5C92"/>
    <w:rsid w:val="7DC5C260"/>
    <w:rsid w:val="7DCD9AC2"/>
    <w:rsid w:val="7DD10719"/>
    <w:rsid w:val="7E459F4F"/>
    <w:rsid w:val="7E649481"/>
    <w:rsid w:val="7E93582E"/>
    <w:rsid w:val="7EBECEAD"/>
    <w:rsid w:val="7EC59B15"/>
    <w:rsid w:val="7ED9CC34"/>
    <w:rsid w:val="7EFD4925"/>
    <w:rsid w:val="7EFDA3BF"/>
    <w:rsid w:val="7F0B29B6"/>
    <w:rsid w:val="7F1ED7F1"/>
    <w:rsid w:val="7F32394D"/>
    <w:rsid w:val="7F37A51F"/>
    <w:rsid w:val="7F389D06"/>
    <w:rsid w:val="7F6B6C73"/>
    <w:rsid w:val="7F71AA1C"/>
    <w:rsid w:val="7F77BBB2"/>
    <w:rsid w:val="7F81587F"/>
    <w:rsid w:val="7F82E8BC"/>
    <w:rsid w:val="7F8B5EB5"/>
    <w:rsid w:val="7FBE0445"/>
    <w:rsid w:val="7FF2C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E1B42D"/>
  <w15:chartTrackingRefBased/>
  <w15:docId w15:val="{145F7923-EB8C-47AF-BDAF-5A04A66F5D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4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526C6"/>
    <w:rPr>
      <w:rFonts w:ascii="Arial" w:hAnsi="Arial"/>
      <w:sz w:val="24"/>
    </w:rPr>
  </w:style>
  <w:style w:type="paragraph" w:styleId="Heading1">
    <w:name w:val="heading 1"/>
    <w:basedOn w:val="Normal"/>
    <w:next w:val="Normal"/>
    <w:uiPriority w:val="4"/>
    <w:qFormat/>
    <w:rsid w:val="00C44656"/>
    <w:pPr>
      <w:keepNext/>
      <w:spacing w:before="240" w:after="120"/>
      <w:outlineLvl w:val="0"/>
    </w:pPr>
    <w:rPr>
      <w:b/>
      <w:kern w:val="28"/>
      <w:sz w:val="32"/>
    </w:rPr>
  </w:style>
  <w:style w:type="paragraph" w:styleId="Heading2">
    <w:name w:val="heading 2"/>
    <w:basedOn w:val="Normal"/>
    <w:next w:val="Normal"/>
    <w:uiPriority w:val="4"/>
    <w:qFormat/>
    <w:rsid w:val="00C44656"/>
    <w:pPr>
      <w:keepNext/>
      <w:spacing w:before="240"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uiPriority w:val="4"/>
    <w:qFormat/>
    <w:rsid w:val="00C44656"/>
    <w:pPr>
      <w:keepNext/>
      <w:spacing w:before="240" w:after="60"/>
      <w:outlineLvl w:val="2"/>
    </w:pPr>
    <w:rPr>
      <w:b/>
      <w:i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Number" w:customStyle="1">
    <w:name w:val="Normal Number"/>
    <w:basedOn w:val="Normal"/>
    <w:qFormat/>
    <w:rsid w:val="006526C6"/>
    <w:pPr>
      <w:numPr>
        <w:numId w:val="7"/>
      </w:numPr>
      <w:tabs>
        <w:tab w:val="clear" w:pos="720"/>
      </w:tabs>
      <w:spacing w:after="240" w:line="360" w:lineRule="auto"/>
    </w:pPr>
    <w:rPr>
      <w:lang w:val="en-GB"/>
    </w:rPr>
  </w:style>
  <w:style w:type="paragraph" w:styleId="Quote">
    <w:name w:val="Quote"/>
    <w:basedOn w:val="Normal"/>
    <w:link w:val="QuoteChar"/>
    <w:qFormat/>
    <w:rsid w:val="00C44656"/>
    <w:pPr>
      <w:spacing w:after="120"/>
      <w:ind w:left="720" w:right="720"/>
    </w:pPr>
  </w:style>
  <w:style w:type="paragraph" w:styleId="Transcript" w:customStyle="1">
    <w:name w:val="Transcript"/>
    <w:basedOn w:val="Quote"/>
    <w:rsid w:val="00C44656"/>
    <w:pPr>
      <w:ind w:left="1440" w:hanging="720"/>
    </w:pPr>
  </w:style>
  <w:style w:type="character" w:styleId="Citation" w:customStyle="1">
    <w:name w:val="Citation"/>
    <w:basedOn w:val="DefaultParagraphFont"/>
    <w:uiPriority w:val="4"/>
    <w:rsid w:val="00C44656"/>
    <w:rPr>
      <w:rFonts w:ascii="Courier New" w:hAnsi="Courier New"/>
      <w:b/>
      <w:i/>
      <w:sz w:val="24"/>
    </w:rPr>
  </w:style>
  <w:style w:type="paragraph" w:styleId="Header">
    <w:name w:val="header"/>
    <w:basedOn w:val="Normal"/>
    <w:semiHidden/>
    <w:rsid w:val="00C4465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C4465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C44656"/>
    <w:rPr>
      <w:rFonts w:ascii="Courier New" w:hAnsi="Courier New"/>
    </w:rPr>
  </w:style>
  <w:style w:type="paragraph" w:styleId="DocumentMap">
    <w:name w:val="Document Map"/>
    <w:basedOn w:val="Normal"/>
    <w:semiHidden/>
    <w:rsid w:val="00C44656"/>
    <w:pPr>
      <w:shd w:val="clear" w:color="auto" w:fill="000080"/>
    </w:pPr>
    <w:rPr>
      <w:rFonts w:ascii="Tahoma" w:hAnsi="Tahoma"/>
    </w:rPr>
  </w:style>
  <w:style w:type="paragraph" w:styleId="PlainText">
    <w:name w:val="Plain Text"/>
    <w:basedOn w:val="Normal"/>
    <w:semiHidden/>
    <w:rsid w:val="00C44656"/>
    <w:rPr>
      <w:rFonts w:ascii="Courier New" w:hAnsi="Courier New"/>
      <w:sz w:val="20"/>
      <w:lang w:val="en-US"/>
    </w:rPr>
  </w:style>
  <w:style w:type="paragraph" w:styleId="QUOTE1" w:customStyle="1">
    <w:name w:val="QUOTE 1"/>
    <w:basedOn w:val="Quote"/>
    <w:link w:val="QUOTE1Char"/>
    <w:qFormat/>
    <w:rsid w:val="0097567E"/>
    <w:rPr>
      <w:lang w:val="en-US"/>
    </w:rPr>
  </w:style>
  <w:style w:type="paragraph" w:styleId="QUOTE2" w:customStyle="1">
    <w:name w:val="QUOTE 2"/>
    <w:basedOn w:val="Quote"/>
    <w:link w:val="QUOTE2Char"/>
    <w:qFormat/>
    <w:rsid w:val="0097567E"/>
    <w:pPr>
      <w:spacing w:after="360"/>
    </w:pPr>
  </w:style>
  <w:style w:type="character" w:styleId="QuoteChar" w:customStyle="1">
    <w:name w:val="Quote Char"/>
    <w:basedOn w:val="DefaultParagraphFont"/>
    <w:link w:val="Quote"/>
    <w:rsid w:val="0097567E"/>
    <w:rPr>
      <w:rFonts w:ascii="Arial" w:hAnsi="Arial"/>
      <w:sz w:val="24"/>
    </w:rPr>
  </w:style>
  <w:style w:type="character" w:styleId="QUOTE1Char" w:customStyle="1">
    <w:name w:val="QUOTE 1 Char"/>
    <w:basedOn w:val="QuoteChar"/>
    <w:link w:val="QUOTE1"/>
    <w:rsid w:val="0097567E"/>
    <w:rPr>
      <w:rFonts w:ascii="Arial" w:hAnsi="Arial"/>
      <w:sz w:val="24"/>
      <w:lang w:val="en-US"/>
    </w:rPr>
  </w:style>
  <w:style w:type="character" w:styleId="QUOTE2Char" w:customStyle="1">
    <w:name w:val="QUOTE 2 Char"/>
    <w:basedOn w:val="QuoteChar"/>
    <w:link w:val="QUOTE2"/>
    <w:rsid w:val="0097567E"/>
    <w:rPr>
      <w:rFonts w:ascii="Arial" w:hAnsi="Arial"/>
      <w:sz w:val="24"/>
    </w:rPr>
  </w:style>
  <w:style w:type="paragraph" w:styleId="QUOTE3" w:customStyle="1">
    <w:name w:val="QUOTE 3"/>
    <w:basedOn w:val="Quote"/>
    <w:link w:val="QUOTE3Char"/>
    <w:qFormat/>
    <w:rsid w:val="001201BE"/>
    <w:pPr>
      <w:numPr>
        <w:numId w:val="8"/>
      </w:numPr>
      <w:ind w:left="1080"/>
    </w:pPr>
  </w:style>
  <w:style w:type="paragraph" w:styleId="QUOTE4" w:customStyle="1">
    <w:name w:val="QUOTE 4"/>
    <w:basedOn w:val="QUOTE1"/>
    <w:link w:val="QUOTE4Char"/>
    <w:qFormat/>
    <w:rsid w:val="001201BE"/>
    <w:pPr>
      <w:numPr>
        <w:numId w:val="9"/>
      </w:numPr>
      <w:ind w:left="1080"/>
    </w:pPr>
  </w:style>
  <w:style w:type="character" w:styleId="QUOTE3Char" w:customStyle="1">
    <w:name w:val="QUOTE 3 Char"/>
    <w:basedOn w:val="QuoteChar"/>
    <w:link w:val="QUOTE3"/>
    <w:rsid w:val="001201BE"/>
    <w:rPr>
      <w:rFonts w:ascii="Arial" w:hAnsi="Arial"/>
      <w:sz w:val="24"/>
    </w:rPr>
  </w:style>
  <w:style w:type="paragraph" w:styleId="QUOTE5" w:customStyle="1">
    <w:name w:val="QUOTE 5"/>
    <w:basedOn w:val="QUOTE2"/>
    <w:link w:val="QUOTE5Char"/>
    <w:qFormat/>
    <w:rsid w:val="001201BE"/>
    <w:pPr>
      <w:numPr>
        <w:numId w:val="10"/>
      </w:numPr>
      <w:ind w:left="1080"/>
    </w:pPr>
  </w:style>
  <w:style w:type="character" w:styleId="QUOTE4Char" w:customStyle="1">
    <w:name w:val="QUOTE 4 Char"/>
    <w:basedOn w:val="QUOTE1Char"/>
    <w:link w:val="QUOTE4"/>
    <w:rsid w:val="001201BE"/>
    <w:rPr>
      <w:rFonts w:ascii="Arial" w:hAnsi="Arial"/>
      <w:sz w:val="24"/>
      <w:lang w:val="en-US"/>
    </w:rPr>
  </w:style>
  <w:style w:type="paragraph" w:styleId="QUOTE6" w:customStyle="1">
    <w:name w:val="QUOTE 6"/>
    <w:basedOn w:val="QUOTE2"/>
    <w:link w:val="QUOTE6Char"/>
    <w:qFormat/>
    <w:rsid w:val="001201BE"/>
    <w:pPr>
      <w:numPr>
        <w:numId w:val="11"/>
      </w:numPr>
      <w:ind w:left="1080"/>
    </w:pPr>
  </w:style>
  <w:style w:type="character" w:styleId="QUOTE5Char" w:customStyle="1">
    <w:name w:val="QUOTE 5 Char"/>
    <w:basedOn w:val="QUOTE2Char"/>
    <w:link w:val="QUOTE5"/>
    <w:rsid w:val="001201BE"/>
    <w:rPr>
      <w:rFonts w:ascii="Arial" w:hAnsi="Arial"/>
      <w:sz w:val="24"/>
    </w:rPr>
  </w:style>
  <w:style w:type="character" w:styleId="QUOTE6Char" w:customStyle="1">
    <w:name w:val="QUOTE 6 Char"/>
    <w:basedOn w:val="QUOTE2Char"/>
    <w:link w:val="QUOTE6"/>
    <w:rsid w:val="001201BE"/>
    <w:rPr>
      <w:rFonts w:ascii="Arial" w:hAnsi="Arial"/>
      <w:sz w:val="24"/>
    </w:rPr>
  </w:style>
  <w:style w:type="paragraph" w:styleId="JHeading" w:customStyle="1">
    <w:name w:val="J Heading"/>
    <w:basedOn w:val="Normal"/>
    <w:uiPriority w:val="1"/>
    <w:qFormat/>
    <w:rsid w:val="006526C6"/>
    <w:pPr>
      <w:spacing w:after="240" w:line="360" w:lineRule="auto"/>
    </w:pPr>
    <w:rPr>
      <w:b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3"/>
    </w:pPr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28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DC3B0A9434C24FAB075FF9F9818126" ma:contentTypeVersion="17" ma:contentTypeDescription="Create a new document." ma:contentTypeScope="" ma:versionID="286e2f34100fd0c0ac3b80606f89e466">
  <xsd:schema xmlns:xsd="http://www.w3.org/2001/XMLSchema" xmlns:xs="http://www.w3.org/2001/XMLSchema" xmlns:p="http://schemas.microsoft.com/office/2006/metadata/properties" xmlns:ns2="54f42c18-cd59-4597-a4f9-3bfd91652efe" xmlns:ns3="15900cb3-7293-433b-91b7-55058eda1732" targetNamespace="http://schemas.microsoft.com/office/2006/metadata/properties" ma:root="true" ma:fieldsID="9d07a1ef092d618925b11064772fc5a9" ns2:_="" ns3:_="">
    <xsd:import namespace="54f42c18-cd59-4597-a4f9-3bfd91652efe"/>
    <xsd:import namespace="15900cb3-7293-433b-91b7-55058eda17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ay092024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January2026_x002e_pd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f42c18-cd59-4597-a4f9-3bfd91652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68f06e9-7c98-4177-b2cc-2a623b6c0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ay092024" ma:index="20" nillable="true" ma:displayName="May 09 2024" ma:format="Dropdown" ma:internalName="May092024">
      <xsd:simpleType>
        <xsd:restriction base="dms:Text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January2026_x002e_pdf" ma:index="24" nillable="true" ma:displayName="January 2026.pdf" ma:format="Dropdown" ma:internalName="January2026_x002e_pdf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900cb3-7293-433b-91b7-55058eda173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e43dac9-e481-42f4-a750-f16507c0bf31}" ma:internalName="TaxCatchAll" ma:showField="CatchAllData" ma:web="15900cb3-7293-433b-91b7-55058eda17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900cb3-7293-433b-91b7-55058eda1732" xsi:nil="true"/>
    <lcf76f155ced4ddcb4097134ff3c332f xmlns="54f42c18-cd59-4597-a4f9-3bfd91652efe">
      <Terms xmlns="http://schemas.microsoft.com/office/infopath/2007/PartnerControls"/>
    </lcf76f155ced4ddcb4097134ff3c332f>
    <May092024 xmlns="54f42c18-cd59-4597-a4f9-3bfd91652efe" xsi:nil="true"/>
    <January2026_x002e_pdf xmlns="54f42c18-cd59-4597-a4f9-3bfd91652efe" xsi:nil="true"/>
  </documentManagement>
</p:properties>
</file>

<file path=customXml/itemProps1.xml><?xml version="1.0" encoding="utf-8"?>
<ds:datastoreItem xmlns:ds="http://schemas.openxmlformats.org/officeDocument/2006/customXml" ds:itemID="{06CB8275-FE94-4377-BC70-4B1FD565A487}"/>
</file>

<file path=customXml/itemProps2.xml><?xml version="1.0" encoding="utf-8"?>
<ds:datastoreItem xmlns:ds="http://schemas.openxmlformats.org/officeDocument/2006/customXml" ds:itemID="{C241A2E6-E056-44B5-88E1-69C4F8B608DF}"/>
</file>

<file path=customXml/itemProps3.xml><?xml version="1.0" encoding="utf-8"?>
<ds:datastoreItem xmlns:ds="http://schemas.openxmlformats.org/officeDocument/2006/customXml" ds:itemID="{654A85B5-BCE3-48F6-BF03-85EFC8D32D6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Provincial Courts of British Columbia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Bateman, Lana</dc:creator>
  <keywords/>
  <dc:description/>
  <lastModifiedBy>Fraser.VirtualBailJCM</lastModifiedBy>
  <revision>152</revision>
  <dcterms:created xsi:type="dcterms:W3CDTF">2023-12-06T21:11:00.0000000Z</dcterms:created>
  <dcterms:modified xsi:type="dcterms:W3CDTF">2026-01-13T19:58:59.0563200Z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0x0101008EDC3B0A9434C24FAB075FF9F9818126</vt:lpwstr>
  </property>
  <property fmtid="{D5CDD505-2E9C-101B-9397-08002B2CF9AE}" pid="3" name="MediaServiceImageTags">
    <vt:lpwstr/>
  </property>
</Properties>
</file>