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 xml:space="preserve">JUDGE’S ROTA FOR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>October 1 – October 31</w:t>
      </w:r>
      <w:r>
        <w:rPr>
          <w:b/>
          <w:sz w:val="22"/>
          <w:szCs w:val="22"/>
          <w:lang w:val="en-CA"/>
        </w:rPr>
        <w:t>, 2025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i/>
          <w:color w:val="FF0000"/>
          <w:sz w:val="22"/>
          <w:szCs w:val="22"/>
          <w:lang w:val="en-CA"/>
        </w:rPr>
      </w:pPr>
      <w:r>
        <w:rPr>
          <w:b/>
          <w:i/>
          <w:color w:val="FF0000"/>
          <w:sz w:val="22"/>
          <w:szCs w:val="22"/>
          <w:lang w:val="en-CA"/>
        </w:rPr>
        <w:t>(Subject to Change)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October 1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101 – Judge Boblin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102 – Judge Adams</w:t>
      </w:r>
      <w:r>
        <w:rPr>
          <w:lang w:val="en-CA"/>
        </w:rPr>
        <w:t xml:space="preserve">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 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DCC – Judge St. Pierre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2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>
        <w:rPr>
          <w:lang w:val="en-CA"/>
        </w:rPr>
        <w:t>St. Pierre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>
        <w:rPr>
          <w:lang w:val="en-CA"/>
        </w:rPr>
        <w:t>Boblin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>
        <w:rPr>
          <w:lang w:val="en-CA"/>
        </w:rPr>
        <w:t>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>
        <w:rPr>
          <w:lang w:val="en-CA"/>
        </w:rPr>
        <w:t>Harris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3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>
        <w:rPr>
          <w:lang w:val="en-CA"/>
        </w:rPr>
        <w:t>Boblin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>
        <w:rPr>
          <w:lang w:val="en-CA"/>
        </w:rPr>
        <w:t>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>
        <w:rPr>
          <w:lang w:val="en-CA"/>
        </w:rPr>
        <w:t>Harris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6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>
        <w:rPr>
          <w:lang w:val="en-CA"/>
        </w:rPr>
        <w:t>TBD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>
        <w:rPr>
          <w:lang w:val="en-CA"/>
        </w:rPr>
        <w:t>Sutherland</w:t>
      </w:r>
    </w:p>
    <w:p w:rsidR="001201BE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7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D6409A">
        <w:rPr>
          <w:lang w:val="en-CA"/>
        </w:rPr>
        <w:t>Sutherland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6409A">
        <w:rPr>
          <w:lang w:val="en-CA"/>
        </w:rPr>
        <w:t>St. Pierre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D6409A">
        <w:rPr>
          <w:lang w:val="en-CA"/>
        </w:rPr>
        <w:t>Oulton</w:t>
      </w:r>
    </w:p>
    <w:p w:rsidR="00D81AE9" w:rsidRDefault="00D81AE9" w:rsidP="00D6409A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6409A">
        <w:rPr>
          <w:lang w:val="en-CA"/>
        </w:rPr>
        <w:t>Stark</w:t>
      </w:r>
    </w:p>
    <w:p w:rsidR="00D6409A" w:rsidRDefault="00D6409A" w:rsidP="00D6409A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8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D6409A"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6409A">
        <w:rPr>
          <w:lang w:val="en-CA"/>
        </w:rPr>
        <w:t>Sutherland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6409A">
        <w:rPr>
          <w:lang w:val="en-CA"/>
        </w:rPr>
        <w:t>Stark</w:t>
      </w:r>
    </w:p>
    <w:p w:rsidR="00D81AE9" w:rsidRDefault="00D81AE9" w:rsidP="006526C6">
      <w:pPr>
        <w:pStyle w:val="NormalNumber"/>
        <w:numPr>
          <w:ilvl w:val="0"/>
          <w:numId w:val="0"/>
        </w:numPr>
        <w:rPr>
          <w:lang w:val="en-CA"/>
        </w:rPr>
      </w:pPr>
    </w:p>
    <w:p w:rsidR="00D6409A" w:rsidRDefault="00D6409A" w:rsidP="006526C6">
      <w:pPr>
        <w:pStyle w:val="NormalNumber"/>
        <w:numPr>
          <w:ilvl w:val="0"/>
          <w:numId w:val="0"/>
        </w:numPr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9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D6409A">
        <w:rPr>
          <w:lang w:val="en-CA"/>
        </w:rPr>
        <w:t>McQueen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6409A">
        <w:rPr>
          <w:lang w:val="en-CA"/>
        </w:rPr>
        <w:t>Sutherland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D6409A">
        <w:rPr>
          <w:lang w:val="en-CA"/>
        </w:rPr>
        <w:t>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6409A"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October 1</w:t>
      </w:r>
      <w:r>
        <w:rPr>
          <w:b/>
          <w:u w:val="single"/>
          <w:lang w:val="en-CA"/>
        </w:rPr>
        <w:t>0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064FB1">
        <w:rPr>
          <w:lang w:val="en-CA"/>
        </w:rPr>
        <w:t>St. Pierre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64FB1">
        <w:rPr>
          <w:lang w:val="en-CA"/>
        </w:rPr>
        <w:t>Ward</w:t>
      </w:r>
      <w:r>
        <w:rPr>
          <w:lang w:val="en-CA"/>
        </w:rPr>
        <w:t xml:space="preserve">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64FB1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October 1</w:t>
      </w:r>
      <w:r>
        <w:rPr>
          <w:b/>
          <w:u w:val="single"/>
          <w:lang w:val="en-CA"/>
        </w:rPr>
        <w:t>4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proofErr w:type="spellStart"/>
      <w:r w:rsidR="00064FB1">
        <w:rPr>
          <w:lang w:val="en-CA"/>
        </w:rPr>
        <w:t>Vandor</w:t>
      </w:r>
      <w:proofErr w:type="spellEnd"/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64FB1">
        <w:rPr>
          <w:lang w:val="en-CA"/>
        </w:rPr>
        <w:t>Gaffar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064FB1">
        <w:rPr>
          <w:lang w:val="en-CA"/>
        </w:rPr>
        <w:t xml:space="preserve"> Oulton</w:t>
      </w:r>
      <w:r>
        <w:rPr>
          <w:lang w:val="en-CA"/>
        </w:rPr>
        <w:t xml:space="preserve">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064FB1">
        <w:rPr>
          <w:lang w:val="en-CA"/>
        </w:rPr>
        <w:t>Brownstone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DCC – Judge</w:t>
      </w:r>
      <w:r w:rsidR="00064FB1">
        <w:rPr>
          <w:lang w:val="en-CA"/>
        </w:rPr>
        <w:t xml:space="preserve"> 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October 1</w:t>
      </w:r>
      <w:r>
        <w:rPr>
          <w:b/>
          <w:u w:val="single"/>
          <w:lang w:val="en-CA"/>
        </w:rPr>
        <w:t>5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E0D94">
        <w:rPr>
          <w:lang w:val="en-CA"/>
        </w:rPr>
        <w:t>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64FB1">
        <w:rPr>
          <w:lang w:val="en-CA"/>
        </w:rPr>
        <w:t>Brownstone</w:t>
      </w:r>
    </w:p>
    <w:p w:rsidR="00D81AE9" w:rsidRDefault="00064FB1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D81AE9">
        <w:rPr>
          <w:lang w:val="en-CA"/>
        </w:rPr>
        <w:t xml:space="preserve">) – Judge </w:t>
      </w:r>
      <w:r w:rsidR="00AE0D94">
        <w:rPr>
          <w:lang w:val="en-CA"/>
        </w:rPr>
        <w:t>La Prairie</w:t>
      </w:r>
      <w:r w:rsidR="00D81AE9">
        <w:rPr>
          <w:lang w:val="en-CA"/>
        </w:rPr>
        <w:t xml:space="preserve">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064FB1">
        <w:rPr>
          <w:lang w:val="en-CA"/>
        </w:rPr>
        <w:t>Sutherland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64FB1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October 1</w:t>
      </w:r>
      <w:r>
        <w:rPr>
          <w:b/>
          <w:u w:val="single"/>
          <w:lang w:val="en-CA"/>
        </w:rPr>
        <w:t>6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064FB1">
        <w:rPr>
          <w:lang w:val="en-CA"/>
        </w:rPr>
        <w:t>La Prairie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064FB1">
        <w:rPr>
          <w:lang w:val="en-CA"/>
        </w:rPr>
        <w:t>Boblin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064FB1">
        <w:rPr>
          <w:lang w:val="en-CA"/>
        </w:rPr>
        <w:t xml:space="preserve"> Oulton</w:t>
      </w:r>
      <w:r>
        <w:rPr>
          <w:lang w:val="en-CA"/>
        </w:rPr>
        <w:t xml:space="preserve">  </w:t>
      </w:r>
    </w:p>
    <w:p w:rsidR="00D81AE9" w:rsidRDefault="00155A5E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Sutherland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064FB1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October 1</w:t>
      </w:r>
      <w:r>
        <w:rPr>
          <w:b/>
          <w:u w:val="single"/>
          <w:lang w:val="en-CA"/>
        </w:rPr>
        <w:t>7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E0D94">
        <w:rPr>
          <w:lang w:val="en-CA"/>
        </w:rPr>
        <w:t>Boblin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E0D94">
        <w:rPr>
          <w:lang w:val="en-CA"/>
        </w:rPr>
        <w:t>La Prairie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E0D94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AE0D94" w:rsidRDefault="00AE0D94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AE0D94" w:rsidRDefault="00AE0D94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AE0D94" w:rsidRDefault="00AE0D94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lastRenderedPageBreak/>
        <w:t>Octo</w:t>
      </w:r>
      <w:r>
        <w:rPr>
          <w:b/>
          <w:u w:val="single"/>
          <w:lang w:val="en-CA"/>
        </w:rPr>
        <w:t>ber 20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E0D94">
        <w:rPr>
          <w:lang w:val="en-CA"/>
        </w:rPr>
        <w:t>St. Pierre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E0D94">
        <w:rPr>
          <w:lang w:val="en-CA"/>
        </w:rPr>
        <w:t>Rideout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E0D94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October </w:t>
      </w:r>
      <w:r>
        <w:rPr>
          <w:b/>
          <w:u w:val="single"/>
          <w:lang w:val="en-CA"/>
        </w:rPr>
        <w:t>2</w:t>
      </w:r>
      <w:r>
        <w:rPr>
          <w:b/>
          <w:u w:val="single"/>
          <w:lang w:val="en-CA"/>
        </w:rPr>
        <w:t xml:space="preserve">1, 2025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E0D94">
        <w:rPr>
          <w:lang w:val="en-CA"/>
        </w:rPr>
        <w:t>Harris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E0D94">
        <w:rPr>
          <w:lang w:val="en-CA"/>
        </w:rPr>
        <w:t xml:space="preserve">La Prairie </w:t>
      </w:r>
    </w:p>
    <w:p w:rsidR="00D81AE9" w:rsidRDefault="00155A5E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D81AE9">
        <w:rPr>
          <w:lang w:val="en-CA"/>
        </w:rPr>
        <w:t xml:space="preserve"> </w:t>
      </w:r>
      <w:r w:rsidR="00AE0D94">
        <w:rPr>
          <w:lang w:val="en-CA"/>
        </w:rPr>
        <w:t>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402B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22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402B">
        <w:rPr>
          <w:lang w:val="en-CA"/>
        </w:rPr>
        <w:t>Rideout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402B">
        <w:rPr>
          <w:lang w:val="en-CA"/>
        </w:rPr>
        <w:t xml:space="preserve">Oulton </w:t>
      </w:r>
    </w:p>
    <w:p w:rsidR="00D81AE9" w:rsidRDefault="0075402B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 Harris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402B"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23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402B"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402B">
        <w:rPr>
          <w:lang w:val="en-CA"/>
        </w:rPr>
        <w:t>Harris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75402B">
        <w:rPr>
          <w:lang w:val="en-CA"/>
        </w:rPr>
        <w:t xml:space="preserve"> Oulton</w:t>
      </w:r>
      <w:r>
        <w:rPr>
          <w:lang w:val="en-CA"/>
        </w:rPr>
        <w:t xml:space="preserve">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402B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24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402B">
        <w:rPr>
          <w:lang w:val="en-CA"/>
        </w:rPr>
        <w:t xml:space="preserve">M. </w:t>
      </w:r>
      <w:proofErr w:type="spellStart"/>
      <w:r w:rsidR="0075402B">
        <w:rPr>
          <w:lang w:val="en-CA"/>
        </w:rPr>
        <w:t>McParland</w:t>
      </w:r>
      <w:proofErr w:type="spellEnd"/>
      <w:r w:rsidR="0075402B">
        <w:rPr>
          <w:lang w:val="en-CA"/>
        </w:rPr>
        <w:t xml:space="preserve"> (virtual)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75402B">
        <w:rPr>
          <w:lang w:val="en-CA"/>
        </w:rPr>
        <w:t>Rideout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5402B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27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75402B">
        <w:rPr>
          <w:lang w:val="en-CA"/>
        </w:rPr>
        <w:t xml:space="preserve">Ward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445E6">
        <w:rPr>
          <w:lang w:val="en-CA"/>
        </w:rPr>
        <w:t>Harris</w:t>
      </w:r>
      <w:r>
        <w:rPr>
          <w:lang w:val="en-CA"/>
        </w:rPr>
        <w:t xml:space="preserve">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1445E6">
        <w:rPr>
          <w:lang w:val="en-CA"/>
        </w:rPr>
        <w:t xml:space="preserve"> Doherty</w:t>
      </w:r>
      <w:r>
        <w:rPr>
          <w:lang w:val="en-CA"/>
        </w:rPr>
        <w:t xml:space="preserve">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445E6"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1445E6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1445E6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1445E6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1445E6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1445E6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1445E6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28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101 – Ju</w:t>
      </w:r>
      <w:r w:rsidR="00D81AE9">
        <w:rPr>
          <w:lang w:val="en-CA"/>
        </w:rPr>
        <w:t xml:space="preserve">dge </w:t>
      </w:r>
      <w:r>
        <w:rPr>
          <w:lang w:val="en-CA"/>
        </w:rPr>
        <w:t>Rideout</w:t>
      </w:r>
    </w:p>
    <w:p w:rsidR="00D81AE9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102 – Ju</w:t>
      </w:r>
      <w:r w:rsidR="00D81AE9">
        <w:rPr>
          <w:lang w:val="en-CA"/>
        </w:rPr>
        <w:t xml:space="preserve">dge </w:t>
      </w:r>
      <w:r>
        <w:rPr>
          <w:lang w:val="en-CA"/>
        </w:rPr>
        <w:t>Ward</w:t>
      </w:r>
    </w:p>
    <w:p w:rsidR="00D81AE9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</w:t>
      </w:r>
      <w:r w:rsidR="00D81AE9">
        <w:rPr>
          <w:lang w:val="en-CA"/>
        </w:rPr>
        <w:t>TC) – Judge</w:t>
      </w:r>
      <w:r>
        <w:rPr>
          <w:lang w:val="en-CA"/>
        </w:rPr>
        <w:t xml:space="preserve"> Oulton</w:t>
      </w:r>
      <w:r w:rsidR="00D81AE9">
        <w:rPr>
          <w:lang w:val="en-CA"/>
        </w:rPr>
        <w:t xml:space="preserve">  </w:t>
      </w:r>
    </w:p>
    <w:p w:rsidR="00D81AE9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</w:t>
      </w:r>
      <w:r w:rsidR="00D81AE9">
        <w:rPr>
          <w:lang w:val="en-CA"/>
        </w:rPr>
        <w:t xml:space="preserve">) – Judge </w:t>
      </w:r>
      <w:r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445E6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 w:rsidR="001445E6">
        <w:rPr>
          <w:b/>
          <w:u w:val="single"/>
          <w:lang w:val="en-CA"/>
        </w:rPr>
        <w:t>ber 29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445E6">
        <w:rPr>
          <w:lang w:val="en-CA"/>
        </w:rPr>
        <w:t>Sutherland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445E6">
        <w:rPr>
          <w:lang w:val="en-CA"/>
        </w:rPr>
        <w:t>St. Pierre</w:t>
      </w:r>
    </w:p>
    <w:p w:rsidR="00D81AE9" w:rsidRDefault="001445E6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(LDSP) – Judge Rideout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1445E6">
        <w:rPr>
          <w:lang w:val="en-CA"/>
        </w:rPr>
        <w:t>Ward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445E6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Octo</w:t>
      </w:r>
      <w:r>
        <w:rPr>
          <w:b/>
          <w:u w:val="single"/>
          <w:lang w:val="en-CA"/>
        </w:rPr>
        <w:t>ber 30</w:t>
      </w:r>
      <w:r>
        <w:rPr>
          <w:b/>
          <w:u w:val="single"/>
          <w:lang w:val="en-CA"/>
        </w:rPr>
        <w:t xml:space="preserve">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445E6">
        <w:rPr>
          <w:lang w:val="en-CA"/>
        </w:rPr>
        <w:t>St. Pierre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445E6">
        <w:rPr>
          <w:lang w:val="en-CA"/>
        </w:rPr>
        <w:t>Gordon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1445E6">
        <w:rPr>
          <w:lang w:val="en-CA"/>
        </w:rPr>
        <w:t>Oulton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1445E6">
        <w:rPr>
          <w:lang w:val="en-CA"/>
        </w:rPr>
        <w:t>Harris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445E6">
        <w:rPr>
          <w:lang w:val="en-CA"/>
        </w:rPr>
        <w:t>Stark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October </w:t>
      </w:r>
      <w:r>
        <w:rPr>
          <w:b/>
          <w:u w:val="single"/>
          <w:lang w:val="en-CA"/>
        </w:rPr>
        <w:t>3</w:t>
      </w:r>
      <w:r>
        <w:rPr>
          <w:b/>
          <w:u w:val="single"/>
          <w:lang w:val="en-CA"/>
        </w:rPr>
        <w:t xml:space="preserve">1, 2025 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445E6">
        <w:rPr>
          <w:lang w:val="en-CA"/>
        </w:rPr>
        <w:t>Boblin</w:t>
      </w:r>
    </w:p>
    <w:p w:rsidR="00D81AE9" w:rsidRDefault="00D81AE9" w:rsidP="001445E6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445E6">
        <w:rPr>
          <w:lang w:val="en-CA"/>
        </w:rPr>
        <w:t>Gaffar</w:t>
      </w:r>
      <w:r>
        <w:rPr>
          <w:lang w:val="en-CA"/>
        </w:rPr>
        <w:t xml:space="preserve"> </w:t>
      </w: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445E6">
        <w:rPr>
          <w:lang w:val="en-CA"/>
        </w:rPr>
        <w:t>Stark</w:t>
      </w:r>
      <w:bookmarkStart w:id="0" w:name="_GoBack"/>
      <w:bookmarkEnd w:id="0"/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Default="00D81AE9" w:rsidP="00D81AE9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D81AE9" w:rsidRPr="008A4F17" w:rsidRDefault="00D81AE9" w:rsidP="006526C6">
      <w:pPr>
        <w:pStyle w:val="NormalNumber"/>
        <w:numPr>
          <w:ilvl w:val="0"/>
          <w:numId w:val="0"/>
        </w:numPr>
        <w:rPr>
          <w:lang w:val="en-CA"/>
        </w:rPr>
      </w:pPr>
    </w:p>
    <w:sectPr w:rsidR="00D81AE9" w:rsidRPr="008A4F17" w:rsidSect="00D81AE9">
      <w:headerReference w:type="default" r:id="rId7"/>
      <w:headerReference w:type="first" r:id="rId8"/>
      <w:pgSz w:w="12240" w:h="15840" w:code="1"/>
      <w:pgMar w:top="1440" w:right="1440" w:bottom="1440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AE9" w:rsidRDefault="00D81AE9">
      <w:r>
        <w:separator/>
      </w:r>
    </w:p>
  </w:endnote>
  <w:endnote w:type="continuationSeparator" w:id="0">
    <w:p w:rsidR="00D81AE9" w:rsidRDefault="00D81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AE9" w:rsidRDefault="00D81AE9">
      <w:r>
        <w:separator/>
      </w:r>
    </w:p>
  </w:footnote>
  <w:footnote w:type="continuationSeparator" w:id="0">
    <w:p w:rsidR="00D81AE9" w:rsidRDefault="00D81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656" w:rsidRDefault="00C44656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656" w:rsidRDefault="00C44656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AE9"/>
    <w:rsid w:val="000227EB"/>
    <w:rsid w:val="00064FB1"/>
    <w:rsid w:val="000A2ACC"/>
    <w:rsid w:val="000A3F96"/>
    <w:rsid w:val="00103EC3"/>
    <w:rsid w:val="001201BE"/>
    <w:rsid w:val="00124256"/>
    <w:rsid w:val="001445E6"/>
    <w:rsid w:val="00155A5E"/>
    <w:rsid w:val="00156E21"/>
    <w:rsid w:val="00196B70"/>
    <w:rsid w:val="001E7D63"/>
    <w:rsid w:val="00226818"/>
    <w:rsid w:val="00240BE9"/>
    <w:rsid w:val="002C3959"/>
    <w:rsid w:val="002D13BB"/>
    <w:rsid w:val="00304BF4"/>
    <w:rsid w:val="0031180B"/>
    <w:rsid w:val="00324BCC"/>
    <w:rsid w:val="003746D2"/>
    <w:rsid w:val="00380578"/>
    <w:rsid w:val="0039794C"/>
    <w:rsid w:val="003E3C7A"/>
    <w:rsid w:val="003F6AE1"/>
    <w:rsid w:val="00444DDB"/>
    <w:rsid w:val="004A40AD"/>
    <w:rsid w:val="004C3B02"/>
    <w:rsid w:val="005572BB"/>
    <w:rsid w:val="006526C6"/>
    <w:rsid w:val="00664BA4"/>
    <w:rsid w:val="006F4D6B"/>
    <w:rsid w:val="00710F07"/>
    <w:rsid w:val="0075402B"/>
    <w:rsid w:val="008A4F17"/>
    <w:rsid w:val="008A78FB"/>
    <w:rsid w:val="008E6CEC"/>
    <w:rsid w:val="0094508F"/>
    <w:rsid w:val="00966B0A"/>
    <w:rsid w:val="0096783A"/>
    <w:rsid w:val="0097567E"/>
    <w:rsid w:val="009D2AF9"/>
    <w:rsid w:val="00A22B61"/>
    <w:rsid w:val="00A50FB8"/>
    <w:rsid w:val="00A6330A"/>
    <w:rsid w:val="00AA0C47"/>
    <w:rsid w:val="00AC213C"/>
    <w:rsid w:val="00AE0D94"/>
    <w:rsid w:val="00B007BA"/>
    <w:rsid w:val="00B03B12"/>
    <w:rsid w:val="00B11B75"/>
    <w:rsid w:val="00B369A9"/>
    <w:rsid w:val="00B545D8"/>
    <w:rsid w:val="00B555E9"/>
    <w:rsid w:val="00B917CB"/>
    <w:rsid w:val="00BC3195"/>
    <w:rsid w:val="00C20DC8"/>
    <w:rsid w:val="00C26272"/>
    <w:rsid w:val="00C44656"/>
    <w:rsid w:val="00C84D11"/>
    <w:rsid w:val="00D5393F"/>
    <w:rsid w:val="00D6409A"/>
    <w:rsid w:val="00D81AE9"/>
    <w:rsid w:val="00DC1C54"/>
    <w:rsid w:val="00E473E9"/>
    <w:rsid w:val="00E614AF"/>
    <w:rsid w:val="00E76479"/>
    <w:rsid w:val="00E825EC"/>
    <w:rsid w:val="00EB10C6"/>
    <w:rsid w:val="00EC315A"/>
    <w:rsid w:val="00F021FC"/>
    <w:rsid w:val="00FB515E"/>
    <w:rsid w:val="00FC053A"/>
    <w:rsid w:val="00FD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E4D85"/>
  <w15:chartTrackingRefBased/>
  <w15:docId w15:val="{D0985C73-2608-48FB-82BF-6B58D55B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umber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customStyle="1" w:styleId="Transcript">
    <w:name w:val="Transcript"/>
    <w:basedOn w:val="Quote"/>
    <w:rsid w:val="00C44656"/>
    <w:pPr>
      <w:ind w:left="1440" w:hanging="720"/>
    </w:pPr>
  </w:style>
  <w:style w:type="character" w:customStyle="1" w:styleId="Citation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customStyle="1" w:styleId="QUOTE1">
    <w:name w:val="QUOTE 1"/>
    <w:basedOn w:val="Quote"/>
    <w:link w:val="QUOTE1Char"/>
    <w:qFormat/>
    <w:rsid w:val="0097567E"/>
    <w:rPr>
      <w:lang w:val="en-US"/>
    </w:rPr>
  </w:style>
  <w:style w:type="paragraph" w:customStyle="1" w:styleId="QUOTE2">
    <w:name w:val="QUOTE 2"/>
    <w:basedOn w:val="Quote"/>
    <w:link w:val="QUOTE2Char"/>
    <w:qFormat/>
    <w:rsid w:val="0097567E"/>
    <w:pPr>
      <w:spacing w:after="360"/>
    </w:pPr>
  </w:style>
  <w:style w:type="character" w:customStyle="1" w:styleId="QuoteChar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customStyle="1" w:styleId="QUOTE1Char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customStyle="1" w:styleId="QUOTE2Char">
    <w:name w:val="QUOTE 2 Char"/>
    <w:basedOn w:val="QuoteChar"/>
    <w:link w:val="QUOTE2"/>
    <w:rsid w:val="0097567E"/>
    <w:rPr>
      <w:rFonts w:ascii="Arial" w:hAnsi="Arial"/>
      <w:sz w:val="24"/>
    </w:rPr>
  </w:style>
  <w:style w:type="paragraph" w:customStyle="1" w:styleId="QUOTE3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customStyle="1" w:styleId="QUOTE4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customStyle="1" w:styleId="QUOTE3Char">
    <w:name w:val="QUOTE 3 Char"/>
    <w:basedOn w:val="QuoteChar"/>
    <w:link w:val="QUOTE3"/>
    <w:rsid w:val="001201BE"/>
    <w:rPr>
      <w:rFonts w:ascii="Arial" w:hAnsi="Arial"/>
      <w:sz w:val="24"/>
    </w:rPr>
  </w:style>
  <w:style w:type="paragraph" w:customStyle="1" w:styleId="QUOTE5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customStyle="1" w:styleId="QUOTE4Char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customStyle="1" w:styleId="QUOTE6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customStyle="1" w:styleId="QUOTE5Char">
    <w:name w:val="QUOTE 5 Char"/>
    <w:basedOn w:val="QUOTE2Char"/>
    <w:link w:val="QUOTE5"/>
    <w:rsid w:val="001201BE"/>
    <w:rPr>
      <w:rFonts w:ascii="Arial" w:hAnsi="Arial"/>
      <w:sz w:val="24"/>
    </w:rPr>
  </w:style>
  <w:style w:type="character" w:customStyle="1" w:styleId="QUOTE6Char">
    <w:name w:val="QUOTE 6 Char"/>
    <w:basedOn w:val="QUOTE2Char"/>
    <w:link w:val="QUOTE6"/>
    <w:rsid w:val="001201BE"/>
    <w:rPr>
      <w:rFonts w:ascii="Arial" w:hAnsi="Arial"/>
      <w:sz w:val="24"/>
    </w:rPr>
  </w:style>
  <w:style w:type="paragraph" w:customStyle="1" w:styleId="JHeading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321F827B-0F3C-4B92-AE2D-9A3A7538621E}"/>
</file>

<file path=customXml/itemProps2.xml><?xml version="1.0" encoding="utf-8"?>
<ds:datastoreItem xmlns:ds="http://schemas.openxmlformats.org/officeDocument/2006/customXml" ds:itemID="{FAFF08AC-7DB8-4A31-B736-FB429D700166}"/>
</file>

<file path=customXml/itemProps3.xml><?xml version="1.0" encoding="utf-8"?>
<ds:datastoreItem xmlns:ds="http://schemas.openxmlformats.org/officeDocument/2006/customXml" ds:itemID="{752E42ED-E10C-454B-90E7-3858981261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368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Provincial Courts of British Columbia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Vanessa</dc:creator>
  <cp:keywords/>
  <dc:description/>
  <cp:lastModifiedBy>Fong, Vanessa</cp:lastModifiedBy>
  <cp:revision>1</cp:revision>
  <dcterms:created xsi:type="dcterms:W3CDTF">2025-08-29T18:50:00Z</dcterms:created>
  <dcterms:modified xsi:type="dcterms:W3CDTF">2025-08-29T22:44:00Z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</Properties>
</file>