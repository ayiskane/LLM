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="00D81AE9" w:rsidP="00D81AE9" w:rsidRDefault="00D81AE9" w14:paraId="589576B5" wp14:textId="77777777">
      <w:pPr>
        <w:pStyle w:val="NormalNumber"/>
        <w:numPr>
          <w:ilvl w:val="0"/>
          <w:numId w:val="0"/>
        </w:numPr>
        <w:spacing w:after="0" w:line="240" w:lineRule="auto"/>
        <w:rPr>
          <w:b/>
          <w:sz w:val="22"/>
          <w:szCs w:val="22"/>
          <w:lang w:val="en-CA"/>
        </w:rPr>
      </w:pPr>
      <w:r>
        <w:rPr>
          <w:b/>
          <w:sz w:val="22"/>
          <w:szCs w:val="22"/>
          <w:lang w:val="en-CA"/>
        </w:rPr>
        <w:t xml:space="preserve">JUDGE’S ROTA FOR </w:t>
      </w:r>
    </w:p>
    <w:p xmlns:wp14="http://schemas.microsoft.com/office/word/2010/wordml" w:rsidR="00D81AE9" w:rsidP="00D81AE9" w:rsidRDefault="00C77AAD" w14:paraId="3BCE832A" wp14:textId="77777777">
      <w:pPr>
        <w:pStyle w:val="NormalNumber"/>
        <w:numPr>
          <w:ilvl w:val="0"/>
          <w:numId w:val="0"/>
        </w:numPr>
        <w:spacing w:after="0" w:line="240" w:lineRule="auto"/>
        <w:rPr>
          <w:b/>
          <w:sz w:val="22"/>
          <w:szCs w:val="22"/>
          <w:lang w:val="en-CA"/>
        </w:rPr>
      </w:pPr>
      <w:r>
        <w:rPr>
          <w:b/>
          <w:sz w:val="22"/>
          <w:szCs w:val="22"/>
          <w:lang w:val="en-CA"/>
        </w:rPr>
        <w:t>December 1 – 31</w:t>
      </w:r>
      <w:r w:rsidR="00D81AE9">
        <w:rPr>
          <w:b/>
          <w:sz w:val="22"/>
          <w:szCs w:val="22"/>
          <w:lang w:val="en-CA"/>
        </w:rPr>
        <w:t>, 2025</w:t>
      </w:r>
    </w:p>
    <w:p xmlns:wp14="http://schemas.microsoft.com/office/word/2010/wordml" w:rsidR="00D81AE9" w:rsidP="00D81AE9" w:rsidRDefault="00D81AE9" w14:paraId="1ED0D604" wp14:textId="77777777">
      <w:pPr>
        <w:pStyle w:val="NormalNumber"/>
        <w:numPr>
          <w:ilvl w:val="0"/>
          <w:numId w:val="0"/>
        </w:numPr>
        <w:spacing w:after="0" w:line="240" w:lineRule="auto"/>
        <w:rPr>
          <w:b/>
          <w:i/>
          <w:color w:val="FF0000"/>
          <w:sz w:val="22"/>
          <w:szCs w:val="22"/>
          <w:lang w:val="en-CA"/>
        </w:rPr>
      </w:pPr>
      <w:r>
        <w:rPr>
          <w:b/>
          <w:i/>
          <w:color w:val="FF0000"/>
          <w:sz w:val="22"/>
          <w:szCs w:val="22"/>
          <w:lang w:val="en-CA"/>
        </w:rPr>
        <w:t>(Subject to Change)</w:t>
      </w:r>
    </w:p>
    <w:p xmlns:wp14="http://schemas.microsoft.com/office/word/2010/wordml" w:rsidR="00D81AE9" w:rsidP="00D81AE9" w:rsidRDefault="00D81AE9" w14:paraId="672A6659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xmlns:wp14="http://schemas.microsoft.com/office/word/2010/wordml" w:rsidR="00C77AAD" w:rsidP="00C77AAD" w:rsidRDefault="00C77AAD" w14:paraId="0D89C19D" wp14:textId="77777777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 xml:space="preserve">December 1, 2025  </w:t>
      </w:r>
    </w:p>
    <w:p xmlns:wp14="http://schemas.microsoft.com/office/word/2010/wordml" w:rsidR="00C77AAD" w:rsidP="00C77AAD" w:rsidRDefault="00C77AAD" w14:paraId="0A37501D" wp14:textId="77777777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</w:p>
    <w:p xmlns:wp14="http://schemas.microsoft.com/office/word/2010/wordml" w:rsidR="00C77AAD" w:rsidP="00C77AAD" w:rsidRDefault="00C77AAD" w14:paraId="1E2F6A5B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 w:rsidR="00FF096C">
        <w:rPr>
          <w:lang w:val="en-CA"/>
        </w:rPr>
        <w:t>Boblin</w:t>
      </w:r>
    </w:p>
    <w:p xmlns:wp14="http://schemas.microsoft.com/office/word/2010/wordml" w:rsidR="00C77AAD" w:rsidP="00C77AAD" w:rsidRDefault="00C77AAD" w14:paraId="0C5BB663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FF096C">
        <w:rPr>
          <w:lang w:val="en-CA"/>
        </w:rPr>
        <w:t xml:space="preserve">Jamieson </w:t>
      </w:r>
    </w:p>
    <w:p xmlns:wp14="http://schemas.microsoft.com/office/word/2010/wordml" w:rsidR="00C77AAD" w:rsidP="00C77AAD" w:rsidRDefault="00C77AAD" w14:paraId="518F86B6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705BE9">
        <w:rPr>
          <w:lang w:val="en-CA"/>
        </w:rPr>
        <w:t>Stark</w:t>
      </w:r>
    </w:p>
    <w:p xmlns:wp14="http://schemas.microsoft.com/office/word/2010/wordml" w:rsidR="00C77AAD" w:rsidP="00C77AAD" w:rsidRDefault="00C77AAD" w14:paraId="5DAB6C7B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xmlns:wp14="http://schemas.microsoft.com/office/word/2010/wordml" w:rsidR="00C77AAD" w:rsidP="00C77AAD" w:rsidRDefault="00C77AAD" w14:paraId="1EDC7AF0" wp14:textId="77777777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 xml:space="preserve">December </w:t>
      </w:r>
      <w:r w:rsidR="00705BE9">
        <w:rPr>
          <w:b/>
          <w:u w:val="single"/>
          <w:lang w:val="en-CA"/>
        </w:rPr>
        <w:t>2</w:t>
      </w:r>
      <w:r>
        <w:rPr>
          <w:b/>
          <w:u w:val="single"/>
          <w:lang w:val="en-CA"/>
        </w:rPr>
        <w:t xml:space="preserve">, 2025  </w:t>
      </w:r>
    </w:p>
    <w:p xmlns:wp14="http://schemas.microsoft.com/office/word/2010/wordml" w:rsidR="00C77AAD" w:rsidP="00C77AAD" w:rsidRDefault="00C77AAD" w14:paraId="02EB378F" wp14:textId="77777777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</w:p>
    <w:p xmlns:wp14="http://schemas.microsoft.com/office/word/2010/wordml" w:rsidR="00C77AAD" w:rsidP="00C77AAD" w:rsidRDefault="00C77AAD" w14:paraId="35A3371C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 w:rsidR="00C4612C">
        <w:rPr>
          <w:lang w:val="en-CA"/>
        </w:rPr>
        <w:t xml:space="preserve">Doherty </w:t>
      </w:r>
    </w:p>
    <w:p xmlns:wp14="http://schemas.microsoft.com/office/word/2010/wordml" w:rsidR="00C77AAD" w:rsidP="00C77AAD" w:rsidRDefault="00C77AAD" w14:paraId="726FEADF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C4612C">
        <w:rPr>
          <w:lang w:val="en-CA"/>
        </w:rPr>
        <w:t>Boblin</w:t>
      </w:r>
    </w:p>
    <w:p xmlns:wp14="http://schemas.microsoft.com/office/word/2010/wordml" w:rsidR="00C77AAD" w:rsidP="00C77AAD" w:rsidRDefault="00C4612C" w14:paraId="4AD2FDE0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>303 (DTC</w:t>
      </w:r>
      <w:r w:rsidR="00C77AAD">
        <w:rPr>
          <w:lang w:val="en-CA"/>
        </w:rPr>
        <w:t xml:space="preserve">) – Judge </w:t>
      </w:r>
      <w:r>
        <w:rPr>
          <w:lang w:val="en-CA"/>
        </w:rPr>
        <w:t>Oulton</w:t>
      </w:r>
    </w:p>
    <w:p xmlns:wp14="http://schemas.microsoft.com/office/word/2010/wordml" w:rsidR="00C77AAD" w:rsidP="00C77AAD" w:rsidRDefault="00C77AAD" w14:paraId="4A05E640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705BE9">
        <w:rPr>
          <w:lang w:val="en-CA"/>
        </w:rPr>
        <w:t xml:space="preserve">Stark </w:t>
      </w:r>
    </w:p>
    <w:p xmlns:wp14="http://schemas.microsoft.com/office/word/2010/wordml" w:rsidR="00C77AAD" w:rsidP="00C77AAD" w:rsidRDefault="00C77AAD" w14:paraId="6A05A809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xmlns:wp14="http://schemas.microsoft.com/office/word/2010/wordml" w:rsidR="00C77AAD" w:rsidP="00C77AAD" w:rsidRDefault="00C77AAD" w14:paraId="2C996450" wp14:textId="77777777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 xml:space="preserve">December </w:t>
      </w:r>
      <w:r w:rsidR="00705BE9">
        <w:rPr>
          <w:b/>
          <w:u w:val="single"/>
          <w:lang w:val="en-CA"/>
        </w:rPr>
        <w:t>8</w:t>
      </w:r>
      <w:r>
        <w:rPr>
          <w:b/>
          <w:u w:val="single"/>
          <w:lang w:val="en-CA"/>
        </w:rPr>
        <w:t xml:space="preserve">, 2025  </w:t>
      </w:r>
    </w:p>
    <w:p xmlns:wp14="http://schemas.microsoft.com/office/word/2010/wordml" w:rsidR="00C77AAD" w:rsidP="00C77AAD" w:rsidRDefault="00C77AAD" w14:paraId="5A39BBE3" wp14:textId="77777777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</w:p>
    <w:p xmlns:wp14="http://schemas.microsoft.com/office/word/2010/wordml" w:rsidR="00C77AAD" w:rsidP="00C77AAD" w:rsidRDefault="00C77AAD" w14:paraId="59D02833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 w:rsidR="00C4612C">
        <w:rPr>
          <w:lang w:val="en-CA"/>
        </w:rPr>
        <w:t>Jamieson</w:t>
      </w:r>
    </w:p>
    <w:p xmlns:wp14="http://schemas.microsoft.com/office/word/2010/wordml" w:rsidR="00C77AAD" w:rsidP="00C77AAD" w:rsidRDefault="00C77AAD" w14:paraId="04CCE9A2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C4612C">
        <w:rPr>
          <w:lang w:val="en-CA"/>
        </w:rPr>
        <w:t>Harris</w:t>
      </w:r>
    </w:p>
    <w:p xmlns:wp14="http://schemas.microsoft.com/office/word/2010/wordml" w:rsidR="00C77AAD" w:rsidP="00C77AAD" w:rsidRDefault="00C77AAD" w14:paraId="569FF1AF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510 (SPC) – Judge </w:t>
      </w:r>
      <w:r w:rsidR="00C4612C">
        <w:rPr>
          <w:lang w:val="en-CA"/>
        </w:rPr>
        <w:t>St. Pierre</w:t>
      </w:r>
    </w:p>
    <w:p xmlns:wp14="http://schemas.microsoft.com/office/word/2010/wordml" w:rsidR="00C77AAD" w:rsidP="00C77AAD" w:rsidRDefault="00C77AAD" w14:paraId="169A0DE3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C4612C">
        <w:rPr>
          <w:lang w:val="en-CA"/>
        </w:rPr>
        <w:t>Stark</w:t>
      </w:r>
    </w:p>
    <w:p xmlns:wp14="http://schemas.microsoft.com/office/word/2010/wordml" w:rsidR="00C77AAD" w:rsidP="00C77AAD" w:rsidRDefault="00C77AAD" w14:paraId="41C8F396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xmlns:wp14="http://schemas.microsoft.com/office/word/2010/wordml" w:rsidR="00C77AAD" w:rsidP="00C77AAD" w:rsidRDefault="00C77AAD" w14:paraId="3E7B9074" wp14:textId="77777777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 xml:space="preserve">December </w:t>
      </w:r>
      <w:r w:rsidR="00705BE9">
        <w:rPr>
          <w:b/>
          <w:u w:val="single"/>
          <w:lang w:val="en-CA"/>
        </w:rPr>
        <w:t>9</w:t>
      </w:r>
      <w:r>
        <w:rPr>
          <w:b/>
          <w:u w:val="single"/>
          <w:lang w:val="en-CA"/>
        </w:rPr>
        <w:t xml:space="preserve">, 2025  </w:t>
      </w:r>
    </w:p>
    <w:p xmlns:wp14="http://schemas.microsoft.com/office/word/2010/wordml" w:rsidR="00C77AAD" w:rsidP="00C77AAD" w:rsidRDefault="00C77AAD" w14:paraId="72A3D3EC" wp14:textId="77777777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</w:p>
    <w:p xmlns:wp14="http://schemas.microsoft.com/office/word/2010/wordml" w:rsidR="00C77AAD" w:rsidP="00C77AAD" w:rsidRDefault="00C77AAD" w14:paraId="7FE23EBB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 w:rsidR="00994643">
        <w:rPr>
          <w:lang w:val="en-CA"/>
        </w:rPr>
        <w:t>Dhillon</w:t>
      </w:r>
    </w:p>
    <w:p xmlns:wp14="http://schemas.microsoft.com/office/word/2010/wordml" w:rsidR="00C77AAD" w:rsidP="00C77AAD" w:rsidRDefault="00C77AAD" w14:paraId="3BCF79C8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D00531">
        <w:rPr>
          <w:lang w:val="en-CA"/>
        </w:rPr>
        <w:t>Rideout</w:t>
      </w:r>
    </w:p>
    <w:p xmlns:wp14="http://schemas.microsoft.com/office/word/2010/wordml" w:rsidR="00C77AAD" w:rsidP="00C77AAD" w:rsidRDefault="00994643" w14:paraId="2C3C2565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>303 (DTC</w:t>
      </w:r>
      <w:r w:rsidR="00C77AAD">
        <w:rPr>
          <w:lang w:val="en-CA"/>
        </w:rPr>
        <w:t xml:space="preserve">) – Judge </w:t>
      </w:r>
      <w:r>
        <w:rPr>
          <w:lang w:val="en-CA"/>
        </w:rPr>
        <w:t xml:space="preserve">Oulton </w:t>
      </w:r>
    </w:p>
    <w:p xmlns:wp14="http://schemas.microsoft.com/office/word/2010/wordml" w:rsidR="00C77AAD" w:rsidP="00C77AAD" w:rsidRDefault="00C77AAD" w14:paraId="2389168A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510 (SPC) – Judge </w:t>
      </w:r>
      <w:r w:rsidR="00D00531">
        <w:rPr>
          <w:lang w:val="en-CA"/>
        </w:rPr>
        <w:t>Adams</w:t>
      </w:r>
    </w:p>
    <w:p xmlns:wp14="http://schemas.microsoft.com/office/word/2010/wordml" w:rsidR="00C77AAD" w:rsidP="00C77AAD" w:rsidRDefault="00C77AAD" w14:paraId="693C0A30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D00531">
        <w:rPr>
          <w:lang w:val="en-CA"/>
        </w:rPr>
        <w:t xml:space="preserve">Gordon </w:t>
      </w:r>
    </w:p>
    <w:p xmlns:wp14="http://schemas.microsoft.com/office/word/2010/wordml" w:rsidR="00C77AAD" w:rsidP="00C77AAD" w:rsidRDefault="00C77AAD" w14:paraId="0D0B940D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xmlns:wp14="http://schemas.microsoft.com/office/word/2010/wordml" w:rsidR="00C77AAD" w:rsidP="00C77AAD" w:rsidRDefault="00C77AAD" w14:paraId="501C05C0" wp14:textId="77777777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>December 1</w:t>
      </w:r>
      <w:r w:rsidR="00705BE9">
        <w:rPr>
          <w:b/>
          <w:u w:val="single"/>
          <w:lang w:val="en-CA"/>
        </w:rPr>
        <w:t>0</w:t>
      </w:r>
      <w:r>
        <w:rPr>
          <w:b/>
          <w:u w:val="single"/>
          <w:lang w:val="en-CA"/>
        </w:rPr>
        <w:t xml:space="preserve">, 2025  </w:t>
      </w:r>
    </w:p>
    <w:p xmlns:wp14="http://schemas.microsoft.com/office/word/2010/wordml" w:rsidR="00C77AAD" w:rsidP="00C77AAD" w:rsidRDefault="00C77AAD" w14:paraId="0E27B00A" wp14:textId="77777777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</w:p>
    <w:p xmlns:wp14="http://schemas.microsoft.com/office/word/2010/wordml" w:rsidR="00C77AAD" w:rsidP="00C77AAD" w:rsidRDefault="00C77AAD" w14:paraId="435F9B2B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 w:rsidR="00AB4B5B">
        <w:rPr>
          <w:lang w:val="en-CA"/>
        </w:rPr>
        <w:t>Boblin</w:t>
      </w:r>
    </w:p>
    <w:p xmlns:wp14="http://schemas.microsoft.com/office/word/2010/wordml" w:rsidR="00C77AAD" w:rsidP="00C77AAD" w:rsidRDefault="00C77AAD" w14:paraId="56B1D143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AB4B5B">
        <w:rPr>
          <w:lang w:val="en-CA"/>
        </w:rPr>
        <w:t>Brownstone</w:t>
      </w:r>
    </w:p>
    <w:p xmlns:wp14="http://schemas.microsoft.com/office/word/2010/wordml" w:rsidR="00C77AAD" w:rsidP="00C77AAD" w:rsidRDefault="00C77AAD" w14:paraId="545638EC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303 (LDSP) – Judge </w:t>
      </w:r>
      <w:r w:rsidR="00AB4B5B">
        <w:rPr>
          <w:lang w:val="en-CA"/>
        </w:rPr>
        <w:t>Adams</w:t>
      </w:r>
    </w:p>
    <w:p xmlns:wp14="http://schemas.microsoft.com/office/word/2010/wordml" w:rsidR="00C77AAD" w:rsidP="00C77AAD" w:rsidRDefault="00C77AAD" w14:paraId="4B2719FD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510 (SPC) – Judge </w:t>
      </w:r>
      <w:r w:rsidR="00AB4B5B">
        <w:rPr>
          <w:lang w:val="en-CA"/>
        </w:rPr>
        <w:t>Harris</w:t>
      </w:r>
    </w:p>
    <w:p xmlns:wp14="http://schemas.microsoft.com/office/word/2010/wordml" w:rsidR="00C77AAD" w:rsidP="00C77AAD" w:rsidRDefault="00C77AAD" w14:paraId="5D6DF20C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AB4B5B">
        <w:rPr>
          <w:lang w:val="en-CA"/>
        </w:rPr>
        <w:t xml:space="preserve">Stark </w:t>
      </w:r>
    </w:p>
    <w:p xmlns:wp14="http://schemas.microsoft.com/office/word/2010/wordml" w:rsidR="00C77AAD" w:rsidP="00C77AAD" w:rsidRDefault="00C77AAD" w14:paraId="60061E4C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xmlns:wp14="http://schemas.microsoft.com/office/word/2010/wordml" w:rsidR="00C77AAD" w:rsidP="608C1327" w:rsidRDefault="00C77AAD" w14:paraId="44EAFD9C" wp14:textId="10C8A8CE">
      <w:pPr>
        <w:pStyle w:val="NormalNumber"/>
        <w:numPr>
          <w:ilvl w:val="0"/>
          <w:numId w:val="0"/>
        </w:numPr>
        <w:spacing w:after="0" w:line="240" w:lineRule="auto"/>
        <w:rPr>
          <w:b w:val="1"/>
          <w:bCs w:val="1"/>
          <w:u w:val="single"/>
          <w:lang w:val="en-CA"/>
        </w:rPr>
      </w:pPr>
      <w:r w:rsidRPr="608C1327" w:rsidR="00C77AAD">
        <w:rPr>
          <w:b w:val="1"/>
          <w:bCs w:val="1"/>
          <w:u w:val="single"/>
          <w:lang w:val="en-CA"/>
        </w:rPr>
        <w:t>December 1</w:t>
      </w:r>
      <w:r w:rsidRPr="608C1327" w:rsidR="00705BE9">
        <w:rPr>
          <w:b w:val="1"/>
          <w:bCs w:val="1"/>
          <w:u w:val="single"/>
          <w:lang w:val="en-CA"/>
        </w:rPr>
        <w:t>1</w:t>
      </w:r>
      <w:r w:rsidRPr="608C1327" w:rsidR="00C77AAD">
        <w:rPr>
          <w:b w:val="1"/>
          <w:bCs w:val="1"/>
          <w:u w:val="single"/>
          <w:lang w:val="en-CA"/>
        </w:rPr>
        <w:t>, 2025</w:t>
      </w:r>
    </w:p>
    <w:p xmlns:wp14="http://schemas.microsoft.com/office/word/2010/wordml" w:rsidR="00C77AAD" w:rsidP="00C77AAD" w:rsidRDefault="00C77AAD" w14:paraId="7AF2D779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 w:rsidR="00AB4B5B">
        <w:rPr>
          <w:lang w:val="en-CA"/>
        </w:rPr>
        <w:t>Rideout</w:t>
      </w:r>
    </w:p>
    <w:p xmlns:wp14="http://schemas.microsoft.com/office/word/2010/wordml" w:rsidR="00C77AAD" w:rsidP="00C77AAD" w:rsidRDefault="00C77AAD" w14:paraId="7C8047F6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AB4B5B">
        <w:rPr>
          <w:lang w:val="en-CA"/>
        </w:rPr>
        <w:t>Dhillon</w:t>
      </w:r>
    </w:p>
    <w:p xmlns:wp14="http://schemas.microsoft.com/office/word/2010/wordml" w:rsidR="00C77AAD" w:rsidP="00C77AAD" w:rsidRDefault="00AB4B5B" w14:paraId="43F990F5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>303 (DTC</w:t>
      </w:r>
      <w:r w:rsidR="00C77AAD">
        <w:rPr>
          <w:lang w:val="en-CA"/>
        </w:rPr>
        <w:t>) – Judge</w:t>
      </w:r>
      <w:r>
        <w:rPr>
          <w:lang w:val="en-CA"/>
        </w:rPr>
        <w:t xml:space="preserve"> Oulton</w:t>
      </w:r>
      <w:r w:rsidR="00C77AAD">
        <w:rPr>
          <w:lang w:val="en-CA"/>
        </w:rPr>
        <w:t xml:space="preserve"> </w:t>
      </w:r>
    </w:p>
    <w:p xmlns:wp14="http://schemas.microsoft.com/office/word/2010/wordml" w:rsidR="00C77AAD" w:rsidP="00C77AAD" w:rsidRDefault="00C77AAD" w14:paraId="20FBDE90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510 (SPC) – Judge </w:t>
      </w:r>
      <w:r w:rsidR="00AB4B5B">
        <w:rPr>
          <w:lang w:val="en-CA"/>
        </w:rPr>
        <w:t>Boblin</w:t>
      </w:r>
    </w:p>
    <w:p xmlns:wp14="http://schemas.microsoft.com/office/word/2010/wordml" w:rsidR="00C77AAD" w:rsidP="00C77AAD" w:rsidRDefault="00C77AAD" w14:paraId="2E2AD7EC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AB4B5B">
        <w:rPr>
          <w:lang w:val="en-CA"/>
        </w:rPr>
        <w:t>Stark</w:t>
      </w:r>
    </w:p>
    <w:p xmlns:wp14="http://schemas.microsoft.com/office/word/2010/wordml" w:rsidR="00C77AAD" w:rsidP="00C77AAD" w:rsidRDefault="00C77AAD" w14:paraId="4B94D5A5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xmlns:wp14="http://schemas.microsoft.com/office/word/2010/wordml" w:rsidR="00C77AAD" w:rsidP="00C77AAD" w:rsidRDefault="00C77AAD" w14:paraId="0E579110" wp14:textId="77777777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>December 1</w:t>
      </w:r>
      <w:r w:rsidR="00705BE9">
        <w:rPr>
          <w:b/>
          <w:u w:val="single"/>
          <w:lang w:val="en-CA"/>
        </w:rPr>
        <w:t>2</w:t>
      </w:r>
      <w:r>
        <w:rPr>
          <w:b/>
          <w:u w:val="single"/>
          <w:lang w:val="en-CA"/>
        </w:rPr>
        <w:t xml:space="preserve">, 2025  </w:t>
      </w:r>
    </w:p>
    <w:p xmlns:wp14="http://schemas.microsoft.com/office/word/2010/wordml" w:rsidR="00C77AAD" w:rsidP="00C77AAD" w:rsidRDefault="00C77AAD" w14:paraId="3DEEC669" wp14:textId="77777777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</w:p>
    <w:p xmlns:wp14="http://schemas.microsoft.com/office/word/2010/wordml" w:rsidR="00C77AAD" w:rsidP="00C77AAD" w:rsidRDefault="00C77AAD" w14:paraId="44E65977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 w:rsidR="00AB4B5B">
        <w:rPr>
          <w:lang w:val="en-CA"/>
        </w:rPr>
        <w:t>Dhillon</w:t>
      </w:r>
    </w:p>
    <w:p xmlns:wp14="http://schemas.microsoft.com/office/word/2010/wordml" w:rsidR="00C77AAD" w:rsidP="00C77AAD" w:rsidRDefault="00C77AAD" w14:paraId="47D0AC1C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AB4B5B">
        <w:rPr>
          <w:lang w:val="en-CA"/>
        </w:rPr>
        <w:t xml:space="preserve">Oulton </w:t>
      </w:r>
    </w:p>
    <w:p xmlns:wp14="http://schemas.microsoft.com/office/word/2010/wordml" w:rsidR="00C77AAD" w:rsidP="00C77AAD" w:rsidRDefault="00C77AAD" w14:paraId="2614C4A0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AB4B5B">
        <w:rPr>
          <w:lang w:val="en-CA"/>
        </w:rPr>
        <w:t>Stark</w:t>
      </w:r>
    </w:p>
    <w:p xmlns:wp14="http://schemas.microsoft.com/office/word/2010/wordml" w:rsidR="00C77AAD" w:rsidP="00C77AAD" w:rsidRDefault="00C77AAD" w14:paraId="3656B9AB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xmlns:wp14="http://schemas.microsoft.com/office/word/2010/wordml" w:rsidR="00C77AAD" w:rsidP="00C77AAD" w:rsidRDefault="00C77AAD" w14:paraId="48F8FD98" wp14:textId="77777777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>December 1</w:t>
      </w:r>
      <w:r w:rsidR="00705BE9">
        <w:rPr>
          <w:b/>
          <w:u w:val="single"/>
          <w:lang w:val="en-CA"/>
        </w:rPr>
        <w:t>5</w:t>
      </w:r>
      <w:r>
        <w:rPr>
          <w:b/>
          <w:u w:val="single"/>
          <w:lang w:val="en-CA"/>
        </w:rPr>
        <w:t xml:space="preserve">, 2025  </w:t>
      </w:r>
    </w:p>
    <w:p xmlns:wp14="http://schemas.microsoft.com/office/word/2010/wordml" w:rsidR="00C77AAD" w:rsidP="00C77AAD" w:rsidRDefault="00C77AAD" w14:paraId="45FB0818" wp14:textId="77777777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</w:p>
    <w:p xmlns:wp14="http://schemas.microsoft.com/office/word/2010/wordml" w:rsidR="00C77AAD" w:rsidP="00C77AAD" w:rsidRDefault="00C77AAD" w14:paraId="0C7D4498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 w:rsidR="00AA00A1">
        <w:rPr>
          <w:lang w:val="en-CA"/>
        </w:rPr>
        <w:t>Ward</w:t>
      </w:r>
    </w:p>
    <w:p xmlns:wp14="http://schemas.microsoft.com/office/word/2010/wordml" w:rsidR="00C77AAD" w:rsidP="00C77AAD" w:rsidRDefault="00C77AAD" w14:paraId="178523C3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AA00A1">
        <w:rPr>
          <w:lang w:val="en-CA"/>
        </w:rPr>
        <w:t xml:space="preserve">Harris </w:t>
      </w:r>
    </w:p>
    <w:p xmlns:wp14="http://schemas.microsoft.com/office/word/2010/wordml" w:rsidR="00C77AAD" w:rsidP="00C77AAD" w:rsidRDefault="00C77AAD" w14:paraId="68B6D8F7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AA00A1">
        <w:rPr>
          <w:lang w:val="en-CA"/>
        </w:rPr>
        <w:t xml:space="preserve">Stark </w:t>
      </w:r>
    </w:p>
    <w:p xmlns:wp14="http://schemas.microsoft.com/office/word/2010/wordml" w:rsidR="00C77AAD" w:rsidP="00C77AAD" w:rsidRDefault="00C77AAD" w14:paraId="049F31CB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xmlns:wp14="http://schemas.microsoft.com/office/word/2010/wordml" w:rsidR="00C77AAD" w:rsidP="00C77AAD" w:rsidRDefault="00C77AAD" w14:paraId="0804671B" wp14:textId="77777777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>December 1</w:t>
      </w:r>
      <w:r w:rsidR="00705BE9">
        <w:rPr>
          <w:b/>
          <w:u w:val="single"/>
          <w:lang w:val="en-CA"/>
        </w:rPr>
        <w:t>6</w:t>
      </w:r>
      <w:r>
        <w:rPr>
          <w:b/>
          <w:u w:val="single"/>
          <w:lang w:val="en-CA"/>
        </w:rPr>
        <w:t xml:space="preserve">, 2025  </w:t>
      </w:r>
    </w:p>
    <w:p xmlns:wp14="http://schemas.microsoft.com/office/word/2010/wordml" w:rsidR="00C77AAD" w:rsidP="00C77AAD" w:rsidRDefault="00C77AAD" w14:paraId="53128261" wp14:textId="77777777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</w:p>
    <w:p xmlns:wp14="http://schemas.microsoft.com/office/word/2010/wordml" w:rsidR="00C77AAD" w:rsidP="00C77AAD" w:rsidRDefault="00C77AAD" w14:paraId="04BD3E52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 w:rsidR="00AA00A1">
        <w:rPr>
          <w:lang w:val="en-CA"/>
        </w:rPr>
        <w:t>Harris</w:t>
      </w:r>
    </w:p>
    <w:p xmlns:wp14="http://schemas.microsoft.com/office/word/2010/wordml" w:rsidR="00C77AAD" w:rsidP="00C77AAD" w:rsidRDefault="00C77AAD" w14:paraId="5644C750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AA00A1">
        <w:rPr>
          <w:lang w:val="en-CA"/>
        </w:rPr>
        <w:t>Boblin</w:t>
      </w:r>
    </w:p>
    <w:p xmlns:wp14="http://schemas.microsoft.com/office/word/2010/wordml" w:rsidR="00C77AAD" w:rsidP="00C77AAD" w:rsidRDefault="00AA00A1" w14:paraId="315ECED6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>303 (DTC</w:t>
      </w:r>
      <w:r w:rsidR="00C77AAD">
        <w:rPr>
          <w:lang w:val="en-CA"/>
        </w:rPr>
        <w:t>) – Judge</w:t>
      </w:r>
      <w:r>
        <w:rPr>
          <w:lang w:val="en-CA"/>
        </w:rPr>
        <w:t xml:space="preserve"> Oulton</w:t>
      </w:r>
      <w:r w:rsidR="00C77AAD">
        <w:rPr>
          <w:lang w:val="en-CA"/>
        </w:rPr>
        <w:t xml:space="preserve"> </w:t>
      </w:r>
    </w:p>
    <w:p xmlns:wp14="http://schemas.microsoft.com/office/word/2010/wordml" w:rsidR="00C77AAD" w:rsidP="00C77AAD" w:rsidRDefault="00C77AAD" w14:paraId="3C511C20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AA00A1">
        <w:rPr>
          <w:lang w:val="en-CA"/>
        </w:rPr>
        <w:t>Stark</w:t>
      </w:r>
    </w:p>
    <w:p xmlns:wp14="http://schemas.microsoft.com/office/word/2010/wordml" w:rsidR="00C77AAD" w:rsidP="00C77AAD" w:rsidRDefault="00C77AAD" w14:paraId="62486C05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xmlns:wp14="http://schemas.microsoft.com/office/word/2010/wordml" w:rsidR="00C77AAD" w:rsidP="00C77AAD" w:rsidRDefault="00C77AAD" w14:paraId="3496926A" wp14:textId="77777777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>December 1</w:t>
      </w:r>
      <w:r w:rsidR="00705BE9">
        <w:rPr>
          <w:b/>
          <w:u w:val="single"/>
          <w:lang w:val="en-CA"/>
        </w:rPr>
        <w:t>7</w:t>
      </w:r>
      <w:r>
        <w:rPr>
          <w:b/>
          <w:u w:val="single"/>
          <w:lang w:val="en-CA"/>
        </w:rPr>
        <w:t xml:space="preserve">, 2025  </w:t>
      </w:r>
    </w:p>
    <w:p xmlns:wp14="http://schemas.microsoft.com/office/word/2010/wordml" w:rsidR="00C77AAD" w:rsidP="00C77AAD" w:rsidRDefault="00C77AAD" w14:paraId="4101652C" wp14:textId="77777777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</w:p>
    <w:p xmlns:wp14="http://schemas.microsoft.com/office/word/2010/wordml" w:rsidR="00C77AAD" w:rsidP="00C77AAD" w:rsidRDefault="00C77AAD" w14:paraId="15B46124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 w:rsidR="003525B1">
        <w:rPr>
          <w:lang w:val="en-CA"/>
        </w:rPr>
        <w:t>Senniw</w:t>
      </w:r>
    </w:p>
    <w:p xmlns:wp14="http://schemas.microsoft.com/office/word/2010/wordml" w:rsidR="00C77AAD" w:rsidP="00C77AAD" w:rsidRDefault="00C77AAD" w14:paraId="4589B034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3525B1">
        <w:rPr>
          <w:lang w:val="en-CA"/>
        </w:rPr>
        <w:t>Brownstone</w:t>
      </w:r>
    </w:p>
    <w:p xmlns:wp14="http://schemas.microsoft.com/office/word/2010/wordml" w:rsidR="00C77AAD" w:rsidP="00C77AAD" w:rsidRDefault="00C77AAD" w14:paraId="437FF5C8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3525B1">
        <w:rPr>
          <w:lang w:val="en-CA"/>
        </w:rPr>
        <w:t>Stark</w:t>
      </w:r>
    </w:p>
    <w:p xmlns:wp14="http://schemas.microsoft.com/office/word/2010/wordml" w:rsidR="00C77AAD" w:rsidP="00C77AAD" w:rsidRDefault="00C77AAD" w14:paraId="4B99056E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xmlns:wp14="http://schemas.microsoft.com/office/word/2010/wordml" w:rsidR="00C77AAD" w:rsidP="00C77AAD" w:rsidRDefault="00C77AAD" w14:paraId="57800C9F" wp14:textId="77777777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 xml:space="preserve">December </w:t>
      </w:r>
      <w:r w:rsidR="00705BE9">
        <w:rPr>
          <w:b/>
          <w:u w:val="single"/>
          <w:lang w:val="en-CA"/>
        </w:rPr>
        <w:t>18</w:t>
      </w:r>
      <w:r>
        <w:rPr>
          <w:b/>
          <w:u w:val="single"/>
          <w:lang w:val="en-CA"/>
        </w:rPr>
        <w:t xml:space="preserve">, 2025  </w:t>
      </w:r>
    </w:p>
    <w:p xmlns:wp14="http://schemas.microsoft.com/office/word/2010/wordml" w:rsidR="00C77AAD" w:rsidP="00C77AAD" w:rsidRDefault="00C77AAD" w14:paraId="1299C43A" wp14:textId="77777777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</w:p>
    <w:p xmlns:wp14="http://schemas.microsoft.com/office/word/2010/wordml" w:rsidR="00C77AAD" w:rsidP="00C77AAD" w:rsidRDefault="00C77AAD" w14:paraId="14CE7004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 w:rsidR="003525B1">
        <w:rPr>
          <w:lang w:val="en-CA"/>
        </w:rPr>
        <w:t>Boblin</w:t>
      </w:r>
    </w:p>
    <w:p xmlns:wp14="http://schemas.microsoft.com/office/word/2010/wordml" w:rsidR="00C77AAD" w:rsidP="00C77AAD" w:rsidRDefault="00C77AAD" w14:paraId="7A5695CE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3525B1">
        <w:rPr>
          <w:lang w:val="en-CA"/>
        </w:rPr>
        <w:t>Senniw</w:t>
      </w:r>
    </w:p>
    <w:p xmlns:wp14="http://schemas.microsoft.com/office/word/2010/wordml" w:rsidR="00C77AAD" w:rsidP="00C77AAD" w:rsidRDefault="003525B1" w14:paraId="307A643D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>303 (DTC</w:t>
      </w:r>
      <w:r w:rsidR="00C77AAD">
        <w:rPr>
          <w:lang w:val="en-CA"/>
        </w:rPr>
        <w:t>) – Judge</w:t>
      </w:r>
      <w:r>
        <w:rPr>
          <w:lang w:val="en-CA"/>
        </w:rPr>
        <w:t xml:space="preserve"> Oulton</w:t>
      </w:r>
      <w:r w:rsidR="00C77AAD">
        <w:rPr>
          <w:lang w:val="en-CA"/>
        </w:rPr>
        <w:t xml:space="preserve"> </w:t>
      </w:r>
    </w:p>
    <w:p xmlns:wp14="http://schemas.microsoft.com/office/word/2010/wordml" w:rsidR="00C77AAD" w:rsidP="00C77AAD" w:rsidRDefault="00C77AAD" w14:paraId="0B1425C9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3525B1">
        <w:rPr>
          <w:lang w:val="en-CA"/>
        </w:rPr>
        <w:t>Gordon</w:t>
      </w:r>
    </w:p>
    <w:p xmlns:wp14="http://schemas.microsoft.com/office/word/2010/wordml" w:rsidR="00C77AAD" w:rsidP="00C77AAD" w:rsidRDefault="00C77AAD" w14:paraId="4DDBEF00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xmlns:wp14="http://schemas.microsoft.com/office/word/2010/wordml" w:rsidR="00C77AAD" w:rsidP="00C77AAD" w:rsidRDefault="00C77AAD" w14:paraId="3A2E8403" wp14:textId="77777777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>December 1</w:t>
      </w:r>
      <w:r w:rsidR="00705BE9">
        <w:rPr>
          <w:b/>
          <w:u w:val="single"/>
          <w:lang w:val="en-CA"/>
        </w:rPr>
        <w:t>9</w:t>
      </w:r>
      <w:r>
        <w:rPr>
          <w:b/>
          <w:u w:val="single"/>
          <w:lang w:val="en-CA"/>
        </w:rPr>
        <w:t xml:space="preserve">, 2025  </w:t>
      </w:r>
    </w:p>
    <w:p xmlns:wp14="http://schemas.microsoft.com/office/word/2010/wordml" w:rsidR="00C77AAD" w:rsidP="00C77AAD" w:rsidRDefault="00C77AAD" w14:paraId="3461D779" wp14:textId="77777777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</w:p>
    <w:p xmlns:wp14="http://schemas.microsoft.com/office/word/2010/wordml" w:rsidR="00C77AAD" w:rsidP="00C77AAD" w:rsidRDefault="00C77AAD" w14:paraId="7C37C0BA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 w:rsidR="00157D4A">
        <w:rPr>
          <w:lang w:val="en-CA"/>
        </w:rPr>
        <w:t>Rideout</w:t>
      </w:r>
      <w:bookmarkStart w:name="_GoBack" w:id="0"/>
      <w:bookmarkEnd w:id="0"/>
    </w:p>
    <w:p xmlns:wp14="http://schemas.microsoft.com/office/word/2010/wordml" w:rsidR="00C77AAD" w:rsidP="00C77AAD" w:rsidRDefault="00C77AAD" w14:paraId="6CA4766D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3525B1">
        <w:rPr>
          <w:lang w:val="en-CA"/>
        </w:rPr>
        <w:t>Boblin</w:t>
      </w:r>
    </w:p>
    <w:p xmlns:wp14="http://schemas.microsoft.com/office/word/2010/wordml" w:rsidR="00C77AAD" w:rsidP="00C77AAD" w:rsidRDefault="00C77AAD" w14:paraId="23397BB4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3525B1">
        <w:rPr>
          <w:lang w:val="en-CA"/>
        </w:rPr>
        <w:t>Stark</w:t>
      </w:r>
    </w:p>
    <w:p xmlns:wp14="http://schemas.microsoft.com/office/word/2010/wordml" w:rsidR="00C77AAD" w:rsidP="00C77AAD" w:rsidRDefault="00C77AAD" w14:paraId="3CF2D8B6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xmlns:wp14="http://schemas.microsoft.com/office/word/2010/wordml" w:rsidR="00C77AAD" w:rsidP="00C77AAD" w:rsidRDefault="00C77AAD" w14:paraId="02C64C5E" wp14:textId="77777777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 xml:space="preserve">December </w:t>
      </w:r>
      <w:r w:rsidR="00705BE9">
        <w:rPr>
          <w:b/>
          <w:u w:val="single"/>
          <w:lang w:val="en-CA"/>
        </w:rPr>
        <w:t>22</w:t>
      </w:r>
      <w:r>
        <w:rPr>
          <w:b/>
          <w:u w:val="single"/>
          <w:lang w:val="en-CA"/>
        </w:rPr>
        <w:t xml:space="preserve">, 2025  </w:t>
      </w:r>
    </w:p>
    <w:p xmlns:wp14="http://schemas.microsoft.com/office/word/2010/wordml" w:rsidR="00C77AAD" w:rsidP="00C77AAD" w:rsidRDefault="00C77AAD" w14:paraId="0FB78278" wp14:textId="77777777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</w:p>
    <w:p xmlns:wp14="http://schemas.microsoft.com/office/word/2010/wordml" w:rsidR="00C77AAD" w:rsidP="00C77AAD" w:rsidRDefault="00C77AAD" w14:paraId="411695CA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 w:rsidR="003525B1">
        <w:rPr>
          <w:lang w:val="en-CA"/>
        </w:rPr>
        <w:t>Adams</w:t>
      </w:r>
    </w:p>
    <w:p xmlns:wp14="http://schemas.microsoft.com/office/word/2010/wordml" w:rsidR="00C77AAD" w:rsidP="00C77AAD" w:rsidRDefault="00C77AAD" w14:paraId="04349D99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3525B1">
        <w:rPr>
          <w:lang w:val="en-CA"/>
        </w:rPr>
        <w:t>St. Pierre</w:t>
      </w:r>
    </w:p>
    <w:p xmlns:wp14="http://schemas.microsoft.com/office/word/2010/wordml" w:rsidR="00C77AAD" w:rsidP="00C77AAD" w:rsidRDefault="00C77AAD" w14:paraId="69BE20EF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3525B1">
        <w:rPr>
          <w:lang w:val="en-CA"/>
        </w:rPr>
        <w:t>Harris</w:t>
      </w:r>
    </w:p>
    <w:p xmlns:wp14="http://schemas.microsoft.com/office/word/2010/wordml" w:rsidR="00C77AAD" w:rsidP="00C77AAD" w:rsidRDefault="00C77AAD" w14:paraId="1FC39945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xmlns:wp14="http://schemas.microsoft.com/office/word/2010/wordml" w:rsidR="003525B1" w:rsidP="00C77AAD" w:rsidRDefault="003525B1" w14:paraId="0562CB0E" wp14:textId="77777777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</w:p>
    <w:p xmlns:wp14="http://schemas.microsoft.com/office/word/2010/wordml" w:rsidR="00C77AAD" w:rsidP="00C77AAD" w:rsidRDefault="00C77AAD" w14:paraId="1AF96F90" wp14:textId="77777777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 xml:space="preserve">December </w:t>
      </w:r>
      <w:r w:rsidR="00705BE9">
        <w:rPr>
          <w:b/>
          <w:u w:val="single"/>
          <w:lang w:val="en-CA"/>
        </w:rPr>
        <w:t>23</w:t>
      </w:r>
      <w:r>
        <w:rPr>
          <w:b/>
          <w:u w:val="single"/>
          <w:lang w:val="en-CA"/>
        </w:rPr>
        <w:t xml:space="preserve">, 2025  </w:t>
      </w:r>
    </w:p>
    <w:p xmlns:wp14="http://schemas.microsoft.com/office/word/2010/wordml" w:rsidR="00C77AAD" w:rsidP="00C77AAD" w:rsidRDefault="00C77AAD" w14:paraId="34CE0A41" wp14:textId="77777777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</w:p>
    <w:p xmlns:wp14="http://schemas.microsoft.com/office/word/2010/wordml" w:rsidR="00C77AAD" w:rsidP="00C77AAD" w:rsidRDefault="00C77AAD" w14:paraId="45B9598C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 w:rsidR="003525B1">
        <w:rPr>
          <w:lang w:val="en-CA"/>
        </w:rPr>
        <w:t>Rideout</w:t>
      </w:r>
    </w:p>
    <w:p xmlns:wp14="http://schemas.microsoft.com/office/word/2010/wordml" w:rsidR="00C77AAD" w:rsidP="00C77AAD" w:rsidRDefault="00C77AAD" w14:paraId="26208B75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3525B1">
        <w:rPr>
          <w:lang w:val="en-CA"/>
        </w:rPr>
        <w:t>Adams</w:t>
      </w:r>
    </w:p>
    <w:p xmlns:wp14="http://schemas.microsoft.com/office/word/2010/wordml" w:rsidR="00C77AAD" w:rsidP="00C77AAD" w:rsidRDefault="003525B1" w14:paraId="0996BD1C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>303 (DTC</w:t>
      </w:r>
      <w:r w:rsidR="00C77AAD">
        <w:rPr>
          <w:lang w:val="en-CA"/>
        </w:rPr>
        <w:t>) – Judge</w:t>
      </w:r>
      <w:r>
        <w:rPr>
          <w:lang w:val="en-CA"/>
        </w:rPr>
        <w:t xml:space="preserve"> Bakan</w:t>
      </w:r>
      <w:r w:rsidR="00C77AAD">
        <w:rPr>
          <w:lang w:val="en-CA"/>
        </w:rPr>
        <w:t xml:space="preserve"> </w:t>
      </w:r>
    </w:p>
    <w:p xmlns:wp14="http://schemas.microsoft.com/office/word/2010/wordml" w:rsidR="00C77AAD" w:rsidP="00C77AAD" w:rsidRDefault="00C77AAD" w14:paraId="372D9026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3525B1">
        <w:rPr>
          <w:lang w:val="en-CA"/>
        </w:rPr>
        <w:t>Harris</w:t>
      </w:r>
    </w:p>
    <w:p xmlns:wp14="http://schemas.microsoft.com/office/word/2010/wordml" w:rsidR="00C77AAD" w:rsidP="00C77AAD" w:rsidRDefault="00C77AAD" w14:paraId="62EBF3C5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xmlns:wp14="http://schemas.microsoft.com/office/word/2010/wordml" w:rsidR="00C77AAD" w:rsidP="00C77AAD" w:rsidRDefault="00C77AAD" w14:paraId="71B44CEE" wp14:textId="77777777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 xml:space="preserve">December </w:t>
      </w:r>
      <w:r w:rsidR="00705BE9">
        <w:rPr>
          <w:b/>
          <w:u w:val="single"/>
          <w:lang w:val="en-CA"/>
        </w:rPr>
        <w:t>24</w:t>
      </w:r>
      <w:r>
        <w:rPr>
          <w:b/>
          <w:u w:val="single"/>
          <w:lang w:val="en-CA"/>
        </w:rPr>
        <w:t xml:space="preserve">, 2025  </w:t>
      </w:r>
    </w:p>
    <w:p xmlns:wp14="http://schemas.microsoft.com/office/word/2010/wordml" w:rsidR="00C77AAD" w:rsidP="00C77AAD" w:rsidRDefault="00C77AAD" w14:paraId="6D98A12B" wp14:textId="77777777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</w:p>
    <w:p xmlns:wp14="http://schemas.microsoft.com/office/word/2010/wordml" w:rsidR="00C77AAD" w:rsidP="00C77AAD" w:rsidRDefault="00C77AAD" w14:paraId="0D968CA9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 w:rsidR="003525B1">
        <w:rPr>
          <w:lang w:val="en-CA"/>
        </w:rPr>
        <w:t>Adams</w:t>
      </w:r>
    </w:p>
    <w:p xmlns:wp14="http://schemas.microsoft.com/office/word/2010/wordml" w:rsidR="00C77AAD" w:rsidP="00C77AAD" w:rsidRDefault="00C77AAD" w14:paraId="39B52E73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3525B1">
        <w:rPr>
          <w:lang w:val="en-CA"/>
        </w:rPr>
        <w:t>Rideout</w:t>
      </w:r>
    </w:p>
    <w:p xmlns:wp14="http://schemas.microsoft.com/office/word/2010/wordml" w:rsidR="00C77AAD" w:rsidP="00C77AAD" w:rsidRDefault="00C77AAD" w14:paraId="6B69BADF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3525B1">
        <w:rPr>
          <w:lang w:val="en-CA"/>
        </w:rPr>
        <w:t>Harris</w:t>
      </w:r>
    </w:p>
    <w:p xmlns:wp14="http://schemas.microsoft.com/office/word/2010/wordml" w:rsidR="00C77AAD" w:rsidP="00C77AAD" w:rsidRDefault="00C77AAD" w14:paraId="2946DB82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xmlns:wp14="http://schemas.microsoft.com/office/word/2010/wordml" w:rsidR="00C77AAD" w:rsidP="00C77AAD" w:rsidRDefault="00C77AAD" w14:paraId="3FBB21C7" wp14:textId="77777777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 xml:space="preserve">December </w:t>
      </w:r>
      <w:r w:rsidR="00705BE9">
        <w:rPr>
          <w:b/>
          <w:u w:val="single"/>
          <w:lang w:val="en-CA"/>
        </w:rPr>
        <w:t>29</w:t>
      </w:r>
      <w:r>
        <w:rPr>
          <w:b/>
          <w:u w:val="single"/>
          <w:lang w:val="en-CA"/>
        </w:rPr>
        <w:t xml:space="preserve">, 2025  </w:t>
      </w:r>
    </w:p>
    <w:p xmlns:wp14="http://schemas.microsoft.com/office/word/2010/wordml" w:rsidR="00C77AAD" w:rsidP="00C77AAD" w:rsidRDefault="00C77AAD" w14:paraId="5997CC1D" wp14:textId="77777777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</w:p>
    <w:p xmlns:wp14="http://schemas.microsoft.com/office/word/2010/wordml" w:rsidR="00C77AAD" w:rsidP="00C77AAD" w:rsidRDefault="00C77AAD" w14:paraId="461D8D94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 w:rsidR="003525B1">
        <w:rPr>
          <w:lang w:val="en-CA"/>
        </w:rPr>
        <w:t>Rideout</w:t>
      </w:r>
    </w:p>
    <w:p xmlns:wp14="http://schemas.microsoft.com/office/word/2010/wordml" w:rsidR="00C77AAD" w:rsidP="00C77AAD" w:rsidRDefault="00C77AAD" w14:paraId="674664A8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3525B1">
        <w:rPr>
          <w:lang w:val="en-CA"/>
        </w:rPr>
        <w:t>Oulton</w:t>
      </w:r>
    </w:p>
    <w:p xmlns:wp14="http://schemas.microsoft.com/office/word/2010/wordml" w:rsidR="00C77AAD" w:rsidP="00C77AAD" w:rsidRDefault="00C77AAD" w14:paraId="08B4D87E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3525B1">
        <w:rPr>
          <w:lang w:val="en-CA"/>
        </w:rPr>
        <w:t>Harris</w:t>
      </w:r>
    </w:p>
    <w:p xmlns:wp14="http://schemas.microsoft.com/office/word/2010/wordml" w:rsidR="00C77AAD" w:rsidP="00C77AAD" w:rsidRDefault="00C77AAD" w14:paraId="110FFD37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xmlns:wp14="http://schemas.microsoft.com/office/word/2010/wordml" w:rsidR="00C77AAD" w:rsidP="00C77AAD" w:rsidRDefault="00C77AAD" w14:paraId="58350662" wp14:textId="77777777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 xml:space="preserve">December </w:t>
      </w:r>
      <w:r w:rsidR="00705BE9">
        <w:rPr>
          <w:b/>
          <w:u w:val="single"/>
          <w:lang w:val="en-CA"/>
        </w:rPr>
        <w:t>30</w:t>
      </w:r>
      <w:r>
        <w:rPr>
          <w:b/>
          <w:u w:val="single"/>
          <w:lang w:val="en-CA"/>
        </w:rPr>
        <w:t xml:space="preserve">, 2025  </w:t>
      </w:r>
    </w:p>
    <w:p xmlns:wp14="http://schemas.microsoft.com/office/word/2010/wordml" w:rsidR="00C77AAD" w:rsidP="00C77AAD" w:rsidRDefault="00C77AAD" w14:paraId="6B699379" wp14:textId="77777777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</w:p>
    <w:p xmlns:wp14="http://schemas.microsoft.com/office/word/2010/wordml" w:rsidR="00C77AAD" w:rsidP="00C77AAD" w:rsidRDefault="00C77AAD" w14:paraId="7A9C36EE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 w:rsidR="003525B1">
        <w:rPr>
          <w:lang w:val="en-CA"/>
        </w:rPr>
        <w:t>St. Pierre</w:t>
      </w:r>
    </w:p>
    <w:p xmlns:wp14="http://schemas.microsoft.com/office/word/2010/wordml" w:rsidR="00C77AAD" w:rsidP="00C77AAD" w:rsidRDefault="00C77AAD" w14:paraId="7B525CE2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3525B1">
        <w:rPr>
          <w:lang w:val="en-CA"/>
        </w:rPr>
        <w:t>Rideout</w:t>
      </w:r>
    </w:p>
    <w:p xmlns:wp14="http://schemas.microsoft.com/office/word/2010/wordml" w:rsidR="00C77AAD" w:rsidP="00C77AAD" w:rsidRDefault="003525B1" w14:paraId="7F328F6D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>303 (DTC</w:t>
      </w:r>
      <w:r w:rsidR="00C77AAD">
        <w:rPr>
          <w:lang w:val="en-CA"/>
        </w:rPr>
        <w:t xml:space="preserve">) – Judge </w:t>
      </w:r>
      <w:r>
        <w:rPr>
          <w:lang w:val="en-CA"/>
        </w:rPr>
        <w:t>Oulton</w:t>
      </w:r>
    </w:p>
    <w:p xmlns:wp14="http://schemas.microsoft.com/office/word/2010/wordml" w:rsidR="00C77AAD" w:rsidP="00C77AAD" w:rsidRDefault="00C77AAD" w14:paraId="386FD4A6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3525B1">
        <w:rPr>
          <w:lang w:val="en-CA"/>
        </w:rPr>
        <w:t xml:space="preserve">Harris </w:t>
      </w:r>
    </w:p>
    <w:p xmlns:wp14="http://schemas.microsoft.com/office/word/2010/wordml" w:rsidR="00C77AAD" w:rsidP="00C77AAD" w:rsidRDefault="00C77AAD" w14:paraId="3FE9F23F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xmlns:wp14="http://schemas.microsoft.com/office/word/2010/wordml" w:rsidR="00C77AAD" w:rsidP="00C77AAD" w:rsidRDefault="00C77AAD" w14:paraId="35EF41D5" wp14:textId="77777777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  <w:r>
        <w:rPr>
          <w:b/>
          <w:u w:val="single"/>
          <w:lang w:val="en-CA"/>
        </w:rPr>
        <w:t xml:space="preserve">December </w:t>
      </w:r>
      <w:r w:rsidR="00705BE9">
        <w:rPr>
          <w:b/>
          <w:u w:val="single"/>
          <w:lang w:val="en-CA"/>
        </w:rPr>
        <w:t>3</w:t>
      </w:r>
      <w:r>
        <w:rPr>
          <w:b/>
          <w:u w:val="single"/>
          <w:lang w:val="en-CA"/>
        </w:rPr>
        <w:t xml:space="preserve">1, 2025  </w:t>
      </w:r>
    </w:p>
    <w:p xmlns:wp14="http://schemas.microsoft.com/office/word/2010/wordml" w:rsidR="00C77AAD" w:rsidP="00C77AAD" w:rsidRDefault="00C77AAD" w14:paraId="1F72F646" wp14:textId="77777777">
      <w:pPr>
        <w:pStyle w:val="NormalNumber"/>
        <w:numPr>
          <w:ilvl w:val="0"/>
          <w:numId w:val="0"/>
        </w:numPr>
        <w:spacing w:after="0" w:line="240" w:lineRule="auto"/>
        <w:rPr>
          <w:b/>
          <w:u w:val="single"/>
          <w:lang w:val="en-CA"/>
        </w:rPr>
      </w:pPr>
    </w:p>
    <w:p xmlns:wp14="http://schemas.microsoft.com/office/word/2010/wordml" w:rsidR="00C77AAD" w:rsidP="00C77AAD" w:rsidRDefault="00C77AAD" w14:paraId="31388F80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101 – Judge </w:t>
      </w:r>
      <w:r w:rsidR="0027748C">
        <w:rPr>
          <w:lang w:val="en-CA"/>
        </w:rPr>
        <w:t>Senniw</w:t>
      </w:r>
    </w:p>
    <w:p xmlns:wp14="http://schemas.microsoft.com/office/word/2010/wordml" w:rsidR="00C77AAD" w:rsidP="00C77AAD" w:rsidRDefault="00C77AAD" w14:paraId="40FC94D4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102 – Judge </w:t>
      </w:r>
      <w:r w:rsidR="0027748C">
        <w:rPr>
          <w:lang w:val="en-CA"/>
        </w:rPr>
        <w:t>Rideout</w:t>
      </w:r>
    </w:p>
    <w:p xmlns:wp14="http://schemas.microsoft.com/office/word/2010/wordml" w:rsidR="00C77AAD" w:rsidP="00C77AAD" w:rsidRDefault="00C77AAD" w14:paraId="631FFDA8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  <w:r>
        <w:rPr>
          <w:lang w:val="en-CA"/>
        </w:rPr>
        <w:t xml:space="preserve">DCC – Judge </w:t>
      </w:r>
      <w:r w:rsidR="0027748C">
        <w:rPr>
          <w:lang w:val="en-CA"/>
        </w:rPr>
        <w:t>Oulton</w:t>
      </w:r>
    </w:p>
    <w:p xmlns:wp14="http://schemas.microsoft.com/office/word/2010/wordml" w:rsidR="00C77AAD" w:rsidP="00C77AAD" w:rsidRDefault="00C77AAD" w14:paraId="08CE6F91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xmlns:wp14="http://schemas.microsoft.com/office/word/2010/wordml" w:rsidR="00C77AAD" w:rsidP="00C77AAD" w:rsidRDefault="00C77AAD" w14:paraId="61CDCEAD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xmlns:wp14="http://schemas.microsoft.com/office/word/2010/wordml" w:rsidR="00D81AE9" w:rsidP="00D81AE9" w:rsidRDefault="00D81AE9" w14:paraId="6BB9E253" wp14:textId="77777777">
      <w:pPr>
        <w:pStyle w:val="NormalNumber"/>
        <w:numPr>
          <w:ilvl w:val="0"/>
          <w:numId w:val="0"/>
        </w:numPr>
        <w:spacing w:after="0" w:line="240" w:lineRule="auto"/>
        <w:rPr>
          <w:lang w:val="en-CA"/>
        </w:rPr>
      </w:pPr>
    </w:p>
    <w:p xmlns:wp14="http://schemas.microsoft.com/office/word/2010/wordml" w:rsidRPr="008A4F17" w:rsidR="00D81AE9" w:rsidP="006526C6" w:rsidRDefault="00D81AE9" w14:paraId="23DE523C" wp14:textId="77777777">
      <w:pPr>
        <w:pStyle w:val="NormalNumber"/>
        <w:numPr>
          <w:ilvl w:val="0"/>
          <w:numId w:val="0"/>
        </w:numPr>
        <w:rPr>
          <w:lang w:val="en-CA"/>
        </w:rPr>
      </w:pPr>
    </w:p>
    <w:sectPr w:rsidRPr="008A4F17" w:rsidR="00D81AE9" w:rsidSect="00D81AE9">
      <w:headerReference w:type="default" r:id="rId7"/>
      <w:headerReference w:type="first" r:id="rId8"/>
      <w:pgSz w:w="12240" w:h="15840" w:orient="portrait" w:code="1"/>
      <w:pgMar w:top="1440" w:right="1440" w:bottom="1440" w:left="1440" w:header="720" w:footer="720" w:gutter="0"/>
      <w:cols w:space="720" w:num="2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D81AE9" w:rsidRDefault="00D81AE9" w14:paraId="5043CB0F" wp14:textId="77777777">
      <w:r>
        <w:separator/>
      </w:r>
    </w:p>
  </w:endnote>
  <w:endnote w:type="continuationSeparator" w:id="0">
    <w:p xmlns:wp14="http://schemas.microsoft.com/office/word/2010/wordml" w:rsidR="00D81AE9" w:rsidRDefault="00D81AE9" w14:paraId="07459315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D81AE9" w:rsidRDefault="00D81AE9" w14:paraId="6537F28F" wp14:textId="77777777">
      <w:r>
        <w:separator/>
      </w:r>
    </w:p>
  </w:footnote>
  <w:footnote w:type="continuationSeparator" w:id="0">
    <w:p xmlns:wp14="http://schemas.microsoft.com/office/word/2010/wordml" w:rsidR="00D81AE9" w:rsidRDefault="00D81AE9" w14:paraId="6DFB9E20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C44656" w:rsidRDefault="00C44656" w14:paraId="07547A01" wp14:textId="77777777">
    <w:pPr>
      <w:pStyle w:val="Header"/>
      <w:tabs>
        <w:tab w:val="right" w:pos="954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C44656" w:rsidRDefault="00C44656" w14:paraId="52E56223" wp14:textId="77777777">
    <w:pPr>
      <w:pStyle w:val="Header"/>
      <w:tabs>
        <w:tab w:val="right" w:pos="9000"/>
      </w:tabs>
      <w:ind w:right="-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A65933"/>
    <w:multiLevelType w:val="singleLevel"/>
    <w:tmpl w:val="D98A3FAC"/>
    <w:lvl w:ilvl="0">
      <w:start w:val="1"/>
      <w:numFmt w:val="decimal"/>
      <w:lvlText w:val="[%1]"/>
      <w:lvlJc w:val="left"/>
      <w:pPr>
        <w:tabs>
          <w:tab w:val="num" w:pos="720"/>
        </w:tabs>
        <w:ind w:left="0" w:firstLine="0"/>
      </w:pPr>
    </w:lvl>
  </w:abstractNum>
  <w:abstractNum w:abstractNumId="1" w15:restartNumberingAfterBreak="0">
    <w:nsid w:val="0D2F020B"/>
    <w:multiLevelType w:val="singleLevel"/>
    <w:tmpl w:val="D98A3FAC"/>
    <w:lvl w:ilvl="0">
      <w:start w:val="1"/>
      <w:numFmt w:val="decimal"/>
      <w:lvlText w:val="[%1]"/>
      <w:lvlJc w:val="left"/>
      <w:pPr>
        <w:tabs>
          <w:tab w:val="num" w:pos="720"/>
        </w:tabs>
        <w:ind w:left="0" w:firstLine="0"/>
      </w:pPr>
    </w:lvl>
  </w:abstractNum>
  <w:abstractNum w:abstractNumId="2" w15:restartNumberingAfterBreak="0">
    <w:nsid w:val="1A18312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24213E81"/>
    <w:multiLevelType w:val="hybridMultilevel"/>
    <w:tmpl w:val="AFA26B04"/>
    <w:lvl w:ilvl="0" w:tplc="F926B1EE">
      <w:start w:val="1"/>
      <w:numFmt w:val="bullet"/>
      <w:pStyle w:val="QUOTE5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4" w15:restartNumberingAfterBreak="0">
    <w:nsid w:val="40007FA4"/>
    <w:multiLevelType w:val="singleLevel"/>
    <w:tmpl w:val="D98A3FAC"/>
    <w:lvl w:ilvl="0">
      <w:start w:val="1"/>
      <w:numFmt w:val="decimal"/>
      <w:lvlText w:val="[%1]"/>
      <w:lvlJc w:val="left"/>
      <w:pPr>
        <w:tabs>
          <w:tab w:val="num" w:pos="720"/>
        </w:tabs>
        <w:ind w:left="0" w:firstLine="0"/>
      </w:pPr>
    </w:lvl>
  </w:abstractNum>
  <w:abstractNum w:abstractNumId="5" w15:restartNumberingAfterBreak="0">
    <w:nsid w:val="64E57BBB"/>
    <w:multiLevelType w:val="hybridMultilevel"/>
    <w:tmpl w:val="EA70864C"/>
    <w:lvl w:ilvl="0" w:tplc="A8125CEC">
      <w:start w:val="1"/>
      <w:numFmt w:val="decimal"/>
      <w:pStyle w:val="QUOTE4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9B92CAD"/>
    <w:multiLevelType w:val="hybridMultilevel"/>
    <w:tmpl w:val="57283374"/>
    <w:lvl w:ilvl="0" w:tplc="19623C96">
      <w:start w:val="1"/>
      <w:numFmt w:val="bullet"/>
      <w:pStyle w:val="QUOTE3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" w15:restartNumberingAfterBreak="0">
    <w:nsid w:val="7BB77FD0"/>
    <w:multiLevelType w:val="singleLevel"/>
    <w:tmpl w:val="979A550A"/>
    <w:lvl w:ilvl="0">
      <w:start w:val="1"/>
      <w:numFmt w:val="decimal"/>
      <w:pStyle w:val="NormalNumber"/>
      <w:lvlText w:val="[%1]"/>
      <w:lvlJc w:val="left"/>
      <w:pPr>
        <w:tabs>
          <w:tab w:val="num" w:pos="720"/>
        </w:tabs>
        <w:ind w:left="0" w:firstLine="0"/>
      </w:pPr>
    </w:lvl>
  </w:abstractNum>
  <w:abstractNum w:abstractNumId="8" w15:restartNumberingAfterBreak="0">
    <w:nsid w:val="7C9B0E53"/>
    <w:multiLevelType w:val="hybridMultilevel"/>
    <w:tmpl w:val="966AC9B2"/>
    <w:lvl w:ilvl="0" w:tplc="56FEAB2A">
      <w:start w:val="1"/>
      <w:numFmt w:val="decimal"/>
      <w:pStyle w:val="QUOTE6"/>
      <w:lvlText w:val="%1."/>
      <w:lvlJc w:val="left"/>
      <w:pPr>
        <w:ind w:left="2160" w:hanging="360"/>
      </w:pPr>
    </w:lvl>
    <w:lvl w:ilvl="1" w:tplc="10090019" w:tentative="1">
      <w:start w:val="1"/>
      <w:numFmt w:val="lowerLetter"/>
      <w:lvlText w:val="%2."/>
      <w:lvlJc w:val="left"/>
      <w:pPr>
        <w:ind w:left="2880" w:hanging="360"/>
      </w:pPr>
    </w:lvl>
    <w:lvl w:ilvl="2" w:tplc="1009001B" w:tentative="1">
      <w:start w:val="1"/>
      <w:numFmt w:val="lowerRoman"/>
      <w:lvlText w:val="%3."/>
      <w:lvlJc w:val="right"/>
      <w:pPr>
        <w:ind w:left="3600" w:hanging="180"/>
      </w:pPr>
    </w:lvl>
    <w:lvl w:ilvl="3" w:tplc="1009000F" w:tentative="1">
      <w:start w:val="1"/>
      <w:numFmt w:val="decimal"/>
      <w:lvlText w:val="%4."/>
      <w:lvlJc w:val="left"/>
      <w:pPr>
        <w:ind w:left="4320" w:hanging="360"/>
      </w:pPr>
    </w:lvl>
    <w:lvl w:ilvl="4" w:tplc="10090019" w:tentative="1">
      <w:start w:val="1"/>
      <w:numFmt w:val="lowerLetter"/>
      <w:lvlText w:val="%5."/>
      <w:lvlJc w:val="left"/>
      <w:pPr>
        <w:ind w:left="5040" w:hanging="360"/>
      </w:pPr>
    </w:lvl>
    <w:lvl w:ilvl="5" w:tplc="1009001B" w:tentative="1">
      <w:start w:val="1"/>
      <w:numFmt w:val="lowerRoman"/>
      <w:lvlText w:val="%6."/>
      <w:lvlJc w:val="right"/>
      <w:pPr>
        <w:ind w:left="5760" w:hanging="180"/>
      </w:pPr>
    </w:lvl>
    <w:lvl w:ilvl="6" w:tplc="1009000F" w:tentative="1">
      <w:start w:val="1"/>
      <w:numFmt w:val="decimal"/>
      <w:lvlText w:val="%7."/>
      <w:lvlJc w:val="left"/>
      <w:pPr>
        <w:ind w:left="6480" w:hanging="360"/>
      </w:pPr>
    </w:lvl>
    <w:lvl w:ilvl="7" w:tplc="10090019" w:tentative="1">
      <w:start w:val="1"/>
      <w:numFmt w:val="lowerLetter"/>
      <w:lvlText w:val="%8."/>
      <w:lvlJc w:val="left"/>
      <w:pPr>
        <w:ind w:left="7200" w:hanging="360"/>
      </w:pPr>
    </w:lvl>
    <w:lvl w:ilvl="8" w:tplc="10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7"/>
  </w:num>
  <w:num w:numId="2">
    <w:abstractNumId w:val="2"/>
  </w:num>
  <w:num w:numId="3">
    <w:abstractNumId w:val="0"/>
  </w:num>
  <w:num w:numId="4">
    <w:abstractNumId w:val="4"/>
  </w:num>
  <w:num w:numId="5">
    <w:abstractNumId w:val="1"/>
  </w:num>
  <w:num w:numId="6">
    <w:abstractNumId w:val="7"/>
  </w:num>
  <w:num w:numId="7">
    <w:abstractNumId w:val="7"/>
  </w:num>
  <w:num w:numId="8">
    <w:abstractNumId w:val="6"/>
  </w:num>
  <w:num w:numId="9">
    <w:abstractNumId w:val="5"/>
  </w:num>
  <w:num w:numId="10">
    <w:abstractNumId w:val="3"/>
  </w:num>
  <w:num w:numId="11">
    <w:abstractNumId w:val="8"/>
  </w:num>
  <w:num w:numId="12">
    <w:abstractNumId w:val="7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2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trackRevisions w:val="false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1AE9"/>
    <w:rsid w:val="000227EB"/>
    <w:rsid w:val="00064FB1"/>
    <w:rsid w:val="000A2ACC"/>
    <w:rsid w:val="000A3F96"/>
    <w:rsid w:val="000A61C0"/>
    <w:rsid w:val="00103EC3"/>
    <w:rsid w:val="001201BE"/>
    <w:rsid w:val="00124256"/>
    <w:rsid w:val="001445E6"/>
    <w:rsid w:val="00155A5E"/>
    <w:rsid w:val="00156E21"/>
    <w:rsid w:val="00157D4A"/>
    <w:rsid w:val="00196B70"/>
    <w:rsid w:val="001E7D63"/>
    <w:rsid w:val="00226818"/>
    <w:rsid w:val="00240BE9"/>
    <w:rsid w:val="0027748C"/>
    <w:rsid w:val="002C3959"/>
    <w:rsid w:val="002D13BB"/>
    <w:rsid w:val="00304BF4"/>
    <w:rsid w:val="0031180B"/>
    <w:rsid w:val="00324BCC"/>
    <w:rsid w:val="003525B1"/>
    <w:rsid w:val="003746D2"/>
    <w:rsid w:val="00380578"/>
    <w:rsid w:val="0039794C"/>
    <w:rsid w:val="003E3C7A"/>
    <w:rsid w:val="003F6AE1"/>
    <w:rsid w:val="00444DDB"/>
    <w:rsid w:val="004963B2"/>
    <w:rsid w:val="004A40AD"/>
    <w:rsid w:val="004C3B02"/>
    <w:rsid w:val="00556167"/>
    <w:rsid w:val="005572BB"/>
    <w:rsid w:val="006112D1"/>
    <w:rsid w:val="006526C6"/>
    <w:rsid w:val="00664BA4"/>
    <w:rsid w:val="006F4D6B"/>
    <w:rsid w:val="00705BE9"/>
    <w:rsid w:val="00710F07"/>
    <w:rsid w:val="00730B58"/>
    <w:rsid w:val="00752E99"/>
    <w:rsid w:val="0075402B"/>
    <w:rsid w:val="00766796"/>
    <w:rsid w:val="007F6F58"/>
    <w:rsid w:val="008A4F17"/>
    <w:rsid w:val="008A78FB"/>
    <w:rsid w:val="008D4E70"/>
    <w:rsid w:val="008E6CEC"/>
    <w:rsid w:val="0094508F"/>
    <w:rsid w:val="00966B0A"/>
    <w:rsid w:val="0096783A"/>
    <w:rsid w:val="0097446D"/>
    <w:rsid w:val="0097567E"/>
    <w:rsid w:val="00994643"/>
    <w:rsid w:val="009D2AF9"/>
    <w:rsid w:val="00A22B61"/>
    <w:rsid w:val="00A50FB8"/>
    <w:rsid w:val="00A6330A"/>
    <w:rsid w:val="00AA00A1"/>
    <w:rsid w:val="00AA0C47"/>
    <w:rsid w:val="00AB4B5B"/>
    <w:rsid w:val="00AC213C"/>
    <w:rsid w:val="00AE0D94"/>
    <w:rsid w:val="00B007BA"/>
    <w:rsid w:val="00B03B12"/>
    <w:rsid w:val="00B11B75"/>
    <w:rsid w:val="00B369A9"/>
    <w:rsid w:val="00B545D8"/>
    <w:rsid w:val="00B555E9"/>
    <w:rsid w:val="00B917CB"/>
    <w:rsid w:val="00BC3195"/>
    <w:rsid w:val="00C20DC8"/>
    <w:rsid w:val="00C26272"/>
    <w:rsid w:val="00C44656"/>
    <w:rsid w:val="00C4612C"/>
    <w:rsid w:val="00C77AAD"/>
    <w:rsid w:val="00C84D11"/>
    <w:rsid w:val="00D00531"/>
    <w:rsid w:val="00D5393F"/>
    <w:rsid w:val="00D6409A"/>
    <w:rsid w:val="00D81AE9"/>
    <w:rsid w:val="00DC1C54"/>
    <w:rsid w:val="00E473E9"/>
    <w:rsid w:val="00E614AF"/>
    <w:rsid w:val="00E76479"/>
    <w:rsid w:val="00E825EC"/>
    <w:rsid w:val="00EB10C6"/>
    <w:rsid w:val="00EC315A"/>
    <w:rsid w:val="00F021FC"/>
    <w:rsid w:val="00F27BA7"/>
    <w:rsid w:val="00FB515E"/>
    <w:rsid w:val="00FC053A"/>
    <w:rsid w:val="00FD7428"/>
    <w:rsid w:val="00FF096C"/>
    <w:rsid w:val="608C1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4088B8"/>
  <w15:chartTrackingRefBased/>
  <w15:docId w15:val="{D0985C73-2608-48FB-82BF-6B58D55B0CD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Times New Roman" w:hAnsi="Times New Roman" w:eastAsia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4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6526C6"/>
    <w:rPr>
      <w:rFonts w:ascii="Arial" w:hAnsi="Arial"/>
      <w:sz w:val="24"/>
    </w:rPr>
  </w:style>
  <w:style w:type="paragraph" w:styleId="Heading1">
    <w:name w:val="heading 1"/>
    <w:basedOn w:val="Normal"/>
    <w:next w:val="Normal"/>
    <w:uiPriority w:val="4"/>
    <w:qFormat/>
    <w:rsid w:val="00C44656"/>
    <w:pPr>
      <w:keepNext/>
      <w:spacing w:before="240" w:after="120"/>
      <w:outlineLvl w:val="0"/>
    </w:pPr>
    <w:rPr>
      <w:b/>
      <w:kern w:val="28"/>
      <w:sz w:val="32"/>
    </w:rPr>
  </w:style>
  <w:style w:type="paragraph" w:styleId="Heading2">
    <w:name w:val="heading 2"/>
    <w:basedOn w:val="Normal"/>
    <w:next w:val="Normal"/>
    <w:uiPriority w:val="4"/>
    <w:qFormat/>
    <w:rsid w:val="00C44656"/>
    <w:pPr>
      <w:keepNext/>
      <w:spacing w:before="240" w:after="60"/>
      <w:outlineLvl w:val="1"/>
    </w:pPr>
    <w:rPr>
      <w:b/>
      <w:sz w:val="28"/>
    </w:rPr>
  </w:style>
  <w:style w:type="paragraph" w:styleId="Heading3">
    <w:name w:val="heading 3"/>
    <w:basedOn w:val="Normal"/>
    <w:next w:val="Normal"/>
    <w:uiPriority w:val="4"/>
    <w:qFormat/>
    <w:rsid w:val="00C44656"/>
    <w:pPr>
      <w:keepNext/>
      <w:spacing w:before="240" w:after="60"/>
      <w:outlineLvl w:val="2"/>
    </w:pPr>
    <w:rPr>
      <w:b/>
      <w:i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Number" w:customStyle="1">
    <w:name w:val="Normal Number"/>
    <w:basedOn w:val="Normal"/>
    <w:qFormat/>
    <w:rsid w:val="006526C6"/>
    <w:pPr>
      <w:numPr>
        <w:numId w:val="7"/>
      </w:numPr>
      <w:tabs>
        <w:tab w:val="clear" w:pos="720"/>
      </w:tabs>
      <w:spacing w:after="240" w:line="360" w:lineRule="auto"/>
    </w:pPr>
    <w:rPr>
      <w:lang w:val="en-GB"/>
    </w:rPr>
  </w:style>
  <w:style w:type="paragraph" w:styleId="Quote">
    <w:name w:val="Quote"/>
    <w:basedOn w:val="Normal"/>
    <w:link w:val="QuoteChar"/>
    <w:qFormat/>
    <w:rsid w:val="00C44656"/>
    <w:pPr>
      <w:spacing w:after="120"/>
      <w:ind w:left="720" w:right="720"/>
    </w:pPr>
  </w:style>
  <w:style w:type="paragraph" w:styleId="Transcript" w:customStyle="1">
    <w:name w:val="Transcript"/>
    <w:basedOn w:val="Quote"/>
    <w:rsid w:val="00C44656"/>
    <w:pPr>
      <w:ind w:left="1440" w:hanging="720"/>
    </w:pPr>
  </w:style>
  <w:style w:type="character" w:styleId="Citation" w:customStyle="1">
    <w:name w:val="Citation"/>
    <w:basedOn w:val="DefaultParagraphFont"/>
    <w:uiPriority w:val="4"/>
    <w:rsid w:val="00C44656"/>
    <w:rPr>
      <w:rFonts w:ascii="Courier New" w:hAnsi="Courier New"/>
      <w:b/>
      <w:i/>
      <w:sz w:val="24"/>
    </w:rPr>
  </w:style>
  <w:style w:type="paragraph" w:styleId="Header">
    <w:name w:val="header"/>
    <w:basedOn w:val="Normal"/>
    <w:semiHidden/>
    <w:rsid w:val="00C4465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rsid w:val="00C4465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C44656"/>
    <w:rPr>
      <w:rFonts w:ascii="Courier New" w:hAnsi="Courier New"/>
    </w:rPr>
  </w:style>
  <w:style w:type="paragraph" w:styleId="DocumentMap">
    <w:name w:val="Document Map"/>
    <w:basedOn w:val="Normal"/>
    <w:semiHidden/>
    <w:rsid w:val="00C44656"/>
    <w:pPr>
      <w:shd w:val="clear" w:color="auto" w:fill="000080"/>
    </w:pPr>
    <w:rPr>
      <w:rFonts w:ascii="Tahoma" w:hAnsi="Tahoma"/>
    </w:rPr>
  </w:style>
  <w:style w:type="paragraph" w:styleId="PlainText">
    <w:name w:val="Plain Text"/>
    <w:basedOn w:val="Normal"/>
    <w:semiHidden/>
    <w:rsid w:val="00C44656"/>
    <w:rPr>
      <w:rFonts w:ascii="Courier New" w:hAnsi="Courier New"/>
      <w:sz w:val="20"/>
      <w:lang w:val="en-US"/>
    </w:rPr>
  </w:style>
  <w:style w:type="paragraph" w:styleId="QUOTE1" w:customStyle="1">
    <w:name w:val="QUOTE 1"/>
    <w:basedOn w:val="Quote"/>
    <w:link w:val="QUOTE1Char"/>
    <w:qFormat/>
    <w:rsid w:val="0097567E"/>
    <w:rPr>
      <w:lang w:val="en-US"/>
    </w:rPr>
  </w:style>
  <w:style w:type="paragraph" w:styleId="QUOTE2" w:customStyle="1">
    <w:name w:val="QUOTE 2"/>
    <w:basedOn w:val="Quote"/>
    <w:link w:val="QUOTE2Char"/>
    <w:qFormat/>
    <w:rsid w:val="0097567E"/>
    <w:pPr>
      <w:spacing w:after="360"/>
    </w:pPr>
  </w:style>
  <w:style w:type="character" w:styleId="QuoteChar" w:customStyle="1">
    <w:name w:val="Quote Char"/>
    <w:basedOn w:val="DefaultParagraphFont"/>
    <w:link w:val="Quote"/>
    <w:rsid w:val="0097567E"/>
    <w:rPr>
      <w:rFonts w:ascii="Arial" w:hAnsi="Arial"/>
      <w:sz w:val="24"/>
    </w:rPr>
  </w:style>
  <w:style w:type="character" w:styleId="QUOTE1Char" w:customStyle="1">
    <w:name w:val="QUOTE 1 Char"/>
    <w:basedOn w:val="QuoteChar"/>
    <w:link w:val="QUOTE1"/>
    <w:rsid w:val="0097567E"/>
    <w:rPr>
      <w:rFonts w:ascii="Arial" w:hAnsi="Arial"/>
      <w:sz w:val="24"/>
      <w:lang w:val="en-US"/>
    </w:rPr>
  </w:style>
  <w:style w:type="character" w:styleId="QUOTE2Char" w:customStyle="1">
    <w:name w:val="QUOTE 2 Char"/>
    <w:basedOn w:val="QuoteChar"/>
    <w:link w:val="QUOTE2"/>
    <w:rsid w:val="0097567E"/>
    <w:rPr>
      <w:rFonts w:ascii="Arial" w:hAnsi="Arial"/>
      <w:sz w:val="24"/>
    </w:rPr>
  </w:style>
  <w:style w:type="paragraph" w:styleId="QUOTE3" w:customStyle="1">
    <w:name w:val="QUOTE 3"/>
    <w:basedOn w:val="Quote"/>
    <w:link w:val="QUOTE3Char"/>
    <w:qFormat/>
    <w:rsid w:val="001201BE"/>
    <w:pPr>
      <w:numPr>
        <w:numId w:val="8"/>
      </w:numPr>
      <w:ind w:left="1080"/>
    </w:pPr>
  </w:style>
  <w:style w:type="paragraph" w:styleId="QUOTE4" w:customStyle="1">
    <w:name w:val="QUOTE 4"/>
    <w:basedOn w:val="QUOTE1"/>
    <w:link w:val="QUOTE4Char"/>
    <w:qFormat/>
    <w:rsid w:val="001201BE"/>
    <w:pPr>
      <w:numPr>
        <w:numId w:val="9"/>
      </w:numPr>
      <w:ind w:left="1080"/>
    </w:pPr>
  </w:style>
  <w:style w:type="character" w:styleId="QUOTE3Char" w:customStyle="1">
    <w:name w:val="QUOTE 3 Char"/>
    <w:basedOn w:val="QuoteChar"/>
    <w:link w:val="QUOTE3"/>
    <w:rsid w:val="001201BE"/>
    <w:rPr>
      <w:rFonts w:ascii="Arial" w:hAnsi="Arial"/>
      <w:sz w:val="24"/>
    </w:rPr>
  </w:style>
  <w:style w:type="paragraph" w:styleId="QUOTE5" w:customStyle="1">
    <w:name w:val="QUOTE 5"/>
    <w:basedOn w:val="QUOTE2"/>
    <w:link w:val="QUOTE5Char"/>
    <w:qFormat/>
    <w:rsid w:val="001201BE"/>
    <w:pPr>
      <w:numPr>
        <w:numId w:val="10"/>
      </w:numPr>
      <w:ind w:left="1080"/>
    </w:pPr>
  </w:style>
  <w:style w:type="character" w:styleId="QUOTE4Char" w:customStyle="1">
    <w:name w:val="QUOTE 4 Char"/>
    <w:basedOn w:val="QUOTE1Char"/>
    <w:link w:val="QUOTE4"/>
    <w:rsid w:val="001201BE"/>
    <w:rPr>
      <w:rFonts w:ascii="Arial" w:hAnsi="Arial"/>
      <w:sz w:val="24"/>
      <w:lang w:val="en-US"/>
    </w:rPr>
  </w:style>
  <w:style w:type="paragraph" w:styleId="QUOTE6" w:customStyle="1">
    <w:name w:val="QUOTE 6"/>
    <w:basedOn w:val="QUOTE2"/>
    <w:link w:val="QUOTE6Char"/>
    <w:qFormat/>
    <w:rsid w:val="001201BE"/>
    <w:pPr>
      <w:numPr>
        <w:numId w:val="11"/>
      </w:numPr>
      <w:ind w:left="1080"/>
    </w:pPr>
  </w:style>
  <w:style w:type="character" w:styleId="QUOTE5Char" w:customStyle="1">
    <w:name w:val="QUOTE 5 Char"/>
    <w:basedOn w:val="QUOTE2Char"/>
    <w:link w:val="QUOTE5"/>
    <w:rsid w:val="001201BE"/>
    <w:rPr>
      <w:rFonts w:ascii="Arial" w:hAnsi="Arial"/>
      <w:sz w:val="24"/>
    </w:rPr>
  </w:style>
  <w:style w:type="character" w:styleId="QUOTE6Char" w:customStyle="1">
    <w:name w:val="QUOTE 6 Char"/>
    <w:basedOn w:val="QUOTE2Char"/>
    <w:link w:val="QUOTE6"/>
    <w:rsid w:val="001201BE"/>
    <w:rPr>
      <w:rFonts w:ascii="Arial" w:hAnsi="Arial"/>
      <w:sz w:val="24"/>
    </w:rPr>
  </w:style>
  <w:style w:type="paragraph" w:styleId="JHeading" w:customStyle="1">
    <w:name w:val="J Heading"/>
    <w:basedOn w:val="Normal"/>
    <w:uiPriority w:val="1"/>
    <w:qFormat/>
    <w:rsid w:val="006526C6"/>
    <w:pPr>
      <w:spacing w:after="240" w:line="360" w:lineRule="auto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418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1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DC3B0A9434C24FAB075FF9F9818126" ma:contentTypeVersion="17" ma:contentTypeDescription="Create a new document." ma:contentTypeScope="" ma:versionID="286e2f34100fd0c0ac3b80606f89e466">
  <xsd:schema xmlns:xsd="http://www.w3.org/2001/XMLSchema" xmlns:xs="http://www.w3.org/2001/XMLSchema" xmlns:p="http://schemas.microsoft.com/office/2006/metadata/properties" xmlns:ns2="54f42c18-cd59-4597-a4f9-3bfd91652efe" xmlns:ns3="15900cb3-7293-433b-91b7-55058eda1732" targetNamespace="http://schemas.microsoft.com/office/2006/metadata/properties" ma:root="true" ma:fieldsID="9d07a1ef092d618925b11064772fc5a9" ns2:_="" ns3:_="">
    <xsd:import namespace="54f42c18-cd59-4597-a4f9-3bfd91652efe"/>
    <xsd:import namespace="15900cb3-7293-433b-91b7-55058eda17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ay092024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January2026_x002e_pd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f42c18-cd59-4597-a4f9-3bfd91652e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68f06e9-7c98-4177-b2cc-2a623b6c03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ay092024" ma:index="20" nillable="true" ma:displayName="May 09 2024" ma:format="Dropdown" ma:internalName="May092024">
      <xsd:simpleType>
        <xsd:restriction base="dms:Text">
          <xsd:maxLength value="255"/>
        </xsd:restriction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January2026_x002e_pdf" ma:index="24" nillable="true" ma:displayName="January 2026.pdf" ma:format="Dropdown" ma:internalName="January2026_x002e_pdf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900cb3-7293-433b-91b7-55058eda173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ae43dac9-e481-42f4-a750-f16507c0bf31}" ma:internalName="TaxCatchAll" ma:showField="CatchAllData" ma:web="15900cb3-7293-433b-91b7-55058eda17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5900cb3-7293-433b-91b7-55058eda1732" xsi:nil="true"/>
    <May092024 xmlns="54f42c18-cd59-4597-a4f9-3bfd91652efe" xsi:nil="true"/>
    <lcf76f155ced4ddcb4097134ff3c332f xmlns="54f42c18-cd59-4597-a4f9-3bfd91652efe">
      <Terms xmlns="http://schemas.microsoft.com/office/infopath/2007/PartnerControls"/>
    </lcf76f155ced4ddcb4097134ff3c332f>
    <January2026_x002e_pdf xmlns="54f42c18-cd59-4597-a4f9-3bfd91652efe" xsi:nil="true"/>
  </documentManagement>
</p:properties>
</file>

<file path=customXml/itemProps1.xml><?xml version="1.0" encoding="utf-8"?>
<ds:datastoreItem xmlns:ds="http://schemas.openxmlformats.org/officeDocument/2006/customXml" ds:itemID="{97B4D4FA-9928-4506-BFF7-B8526B70E08E}"/>
</file>

<file path=customXml/itemProps2.xml><?xml version="1.0" encoding="utf-8"?>
<ds:datastoreItem xmlns:ds="http://schemas.openxmlformats.org/officeDocument/2006/customXml" ds:itemID="{D07DE9A3-CD90-47D7-AF87-9402AF4FB01A}"/>
</file>

<file path=customXml/itemProps3.xml><?xml version="1.0" encoding="utf-8"?>
<ds:datastoreItem xmlns:ds="http://schemas.openxmlformats.org/officeDocument/2006/customXml" ds:itemID="{7EB816B0-8CE2-4011-AF09-D69B362562B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Provincial Courts of British Columbia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Fong, Vanessa</dc:creator>
  <cp:keywords/>
  <dc:description/>
  <cp:lastModifiedBy>Victoria Ranea</cp:lastModifiedBy>
  <cp:revision>7</cp:revision>
  <dcterms:created xsi:type="dcterms:W3CDTF">2025-09-17T22:47:00Z</dcterms:created>
  <dcterms:modified xsi:type="dcterms:W3CDTF">2025-12-10T21:24:40Z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0x0101008EDC3B0A9434C24FAB075FF9F9818126</vt:lpwstr>
  </property>
  <property fmtid="{D5CDD505-2E9C-101B-9397-08002B2CF9AE}" pid="3" name="MediaServiceImageTags">
    <vt:lpwstr/>
  </property>
</Properties>
</file>