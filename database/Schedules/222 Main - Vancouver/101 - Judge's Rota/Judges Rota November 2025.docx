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D81AE9" w:rsidP="00D81AE9" w:rsidRDefault="00D81AE9" w14:paraId="589576B5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sz w:val="22"/>
          <w:szCs w:val="22"/>
          <w:lang w:val="en-CA"/>
        </w:rPr>
      </w:pPr>
      <w:r>
        <w:rPr>
          <w:b/>
          <w:sz w:val="22"/>
          <w:szCs w:val="22"/>
          <w:lang w:val="en-CA"/>
        </w:rPr>
        <w:t xml:space="preserve">JUDGE’S ROTA FOR </w:t>
      </w:r>
    </w:p>
    <w:p xmlns:wp14="http://schemas.microsoft.com/office/word/2010/wordml" w:rsidR="00D81AE9" w:rsidP="00D81AE9" w:rsidRDefault="0097446D" w14:paraId="58176F3C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sz w:val="22"/>
          <w:szCs w:val="22"/>
          <w:lang w:val="en-CA"/>
        </w:rPr>
      </w:pPr>
      <w:r>
        <w:rPr>
          <w:b/>
          <w:sz w:val="22"/>
          <w:szCs w:val="22"/>
          <w:lang w:val="en-CA"/>
        </w:rPr>
        <w:t>November 3 – November 28</w:t>
      </w:r>
      <w:r w:rsidR="00D81AE9">
        <w:rPr>
          <w:b/>
          <w:sz w:val="22"/>
          <w:szCs w:val="22"/>
          <w:lang w:val="en-CA"/>
        </w:rPr>
        <w:t>, 2025</w:t>
      </w:r>
    </w:p>
    <w:p xmlns:wp14="http://schemas.microsoft.com/office/word/2010/wordml" w:rsidR="00D81AE9" w:rsidP="00D81AE9" w:rsidRDefault="00D81AE9" w14:paraId="1ED0D604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i/>
          <w:color w:val="FF0000"/>
          <w:sz w:val="22"/>
          <w:szCs w:val="22"/>
          <w:lang w:val="en-CA"/>
        </w:rPr>
      </w:pPr>
      <w:r>
        <w:rPr>
          <w:b/>
          <w:i/>
          <w:color w:val="FF0000"/>
          <w:sz w:val="22"/>
          <w:szCs w:val="22"/>
          <w:lang w:val="en-CA"/>
        </w:rPr>
        <w:t>(Subject to Change)</w:t>
      </w:r>
    </w:p>
    <w:p xmlns:wp14="http://schemas.microsoft.com/office/word/2010/wordml" w:rsidR="00D81AE9" w:rsidP="00D81AE9" w:rsidRDefault="00D81AE9" w14:paraId="672A6659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D81AE9" w:rsidP="00D81AE9" w:rsidRDefault="0097446D" w14:paraId="2DB56DB4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November </w:t>
      </w:r>
      <w:r w:rsidR="000A61C0">
        <w:rPr>
          <w:b/>
          <w:u w:val="single"/>
          <w:lang w:val="en-CA"/>
        </w:rPr>
        <w:t>3</w:t>
      </w:r>
      <w:r w:rsidR="00D81AE9">
        <w:rPr>
          <w:b/>
          <w:u w:val="single"/>
          <w:lang w:val="en-CA"/>
        </w:rPr>
        <w:t xml:space="preserve">, 2025  </w:t>
      </w:r>
    </w:p>
    <w:p xmlns:wp14="http://schemas.microsoft.com/office/word/2010/wordml" w:rsidR="00D81AE9" w:rsidP="00D81AE9" w:rsidRDefault="00D81AE9" w14:paraId="0A37501D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97446D" w:rsidP="0097446D" w:rsidRDefault="0097446D" w14:paraId="0C7D4498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766796">
        <w:rPr>
          <w:lang w:val="en-CA"/>
        </w:rPr>
        <w:t>Ward</w:t>
      </w:r>
    </w:p>
    <w:p xmlns:wp14="http://schemas.microsoft.com/office/word/2010/wordml" w:rsidR="0097446D" w:rsidP="0097446D" w:rsidRDefault="0097446D" w14:paraId="08A4A1E9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766796">
        <w:rPr>
          <w:lang w:val="en-CA"/>
        </w:rPr>
        <w:t xml:space="preserve">D. </w:t>
      </w:r>
      <w:proofErr w:type="spellStart"/>
      <w:r w:rsidR="00766796">
        <w:rPr>
          <w:lang w:val="en-CA"/>
        </w:rPr>
        <w:t>Jahani</w:t>
      </w:r>
      <w:proofErr w:type="spellEnd"/>
    </w:p>
    <w:p xmlns:wp14="http://schemas.microsoft.com/office/word/2010/wordml" w:rsidR="0097446D" w:rsidP="0097446D" w:rsidRDefault="0097446D" w14:paraId="0B1425C9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766796">
        <w:rPr>
          <w:lang w:val="en-CA"/>
        </w:rPr>
        <w:t>Gordon</w:t>
      </w:r>
    </w:p>
    <w:p xmlns:wp14="http://schemas.microsoft.com/office/word/2010/wordml" w:rsidR="0097446D" w:rsidP="0097446D" w:rsidRDefault="0097446D" w14:paraId="29D6B04F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 </w:t>
      </w:r>
    </w:p>
    <w:p xmlns:wp14="http://schemas.microsoft.com/office/word/2010/wordml" w:rsidR="0097446D" w:rsidP="0097446D" w:rsidRDefault="0097446D" w14:paraId="5C99EAE6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November </w:t>
      </w:r>
      <w:r w:rsidR="000A61C0">
        <w:rPr>
          <w:b/>
          <w:u w:val="single"/>
          <w:lang w:val="en-CA"/>
        </w:rPr>
        <w:t>4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97446D" w:rsidP="0097446D" w:rsidRDefault="0097446D" w14:paraId="5DAB6C7B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97446D" w:rsidP="0097446D" w:rsidRDefault="0097446D" w14:paraId="5635EFA7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0A61C0">
        <w:rPr>
          <w:lang w:val="en-CA"/>
        </w:rPr>
        <w:t xml:space="preserve">Boblin </w:t>
      </w:r>
    </w:p>
    <w:p xmlns:wp14="http://schemas.microsoft.com/office/word/2010/wordml" w:rsidR="0097446D" w:rsidP="0097446D" w:rsidRDefault="0097446D" w14:paraId="1D414EA5" wp14:noSpellErr="1" wp14:textId="3851F1D1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 w:rsidRPr="5D03B86F" w:rsidR="0097446D">
        <w:rPr>
          <w:lang w:val="en-CA"/>
        </w:rPr>
        <w:t xml:space="preserve">102 – Judge </w:t>
      </w:r>
      <w:r w:rsidRPr="5D03B86F" w:rsidR="5C78ADD3">
        <w:rPr>
          <w:lang w:val="en-CA"/>
        </w:rPr>
        <w:t>Dhillon</w:t>
      </w:r>
    </w:p>
    <w:p xmlns:wp14="http://schemas.microsoft.com/office/word/2010/wordml" w:rsidR="0097446D" w:rsidP="0097446D" w:rsidRDefault="0097446D" w14:paraId="4AD2FDE0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766796">
        <w:rPr>
          <w:lang w:val="en-CA"/>
        </w:rPr>
        <w:t>Oulton</w:t>
      </w:r>
    </w:p>
    <w:p xmlns:wp14="http://schemas.microsoft.com/office/word/2010/wordml" w:rsidR="0097446D" w:rsidP="0097446D" w:rsidRDefault="0097446D" w14:paraId="518F86B6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0A61C0">
        <w:rPr>
          <w:lang w:val="en-CA"/>
        </w:rPr>
        <w:t>Stark</w:t>
      </w:r>
    </w:p>
    <w:p xmlns:wp14="http://schemas.microsoft.com/office/word/2010/wordml" w:rsidR="00D81AE9" w:rsidP="00D81AE9" w:rsidRDefault="00D81AE9" w14:paraId="02EB378F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97446D" w:rsidP="0097446D" w:rsidRDefault="0097446D" w14:paraId="2AE4E00C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November </w:t>
      </w:r>
      <w:r w:rsidR="000A61C0">
        <w:rPr>
          <w:b/>
          <w:u w:val="single"/>
          <w:lang w:val="en-CA"/>
        </w:rPr>
        <w:t>5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97446D" w:rsidP="0097446D" w:rsidRDefault="0097446D" w14:paraId="6A05A809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97446D" w:rsidP="0097446D" w:rsidRDefault="0097446D" w14:paraId="385A3D1D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0A61C0">
        <w:rPr>
          <w:lang w:val="en-CA"/>
        </w:rPr>
        <w:t>Ward</w:t>
      </w:r>
    </w:p>
    <w:p xmlns:wp14="http://schemas.microsoft.com/office/word/2010/wordml" w:rsidR="0097446D" w:rsidP="0097446D" w:rsidRDefault="0097446D" w14:paraId="674664A8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0A61C0">
        <w:rPr>
          <w:lang w:val="en-CA"/>
        </w:rPr>
        <w:t>Oulton</w:t>
      </w:r>
    </w:p>
    <w:p xmlns:wp14="http://schemas.microsoft.com/office/word/2010/wordml" w:rsidR="0097446D" w:rsidP="0097446D" w:rsidRDefault="0097446D" w14:paraId="431B3ABA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0A61C0">
        <w:rPr>
          <w:lang w:val="en-CA"/>
        </w:rPr>
        <w:t xml:space="preserve">D. </w:t>
      </w:r>
      <w:proofErr w:type="spellStart"/>
      <w:r w:rsidR="000A61C0">
        <w:rPr>
          <w:lang w:val="en-CA"/>
        </w:rPr>
        <w:t>Jahani</w:t>
      </w:r>
      <w:proofErr w:type="spellEnd"/>
    </w:p>
    <w:p xmlns:wp14="http://schemas.microsoft.com/office/word/2010/wordml" w:rsidR="0097446D" w:rsidP="0097446D" w:rsidRDefault="0097446D" w14:paraId="169A0DE3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0A61C0">
        <w:rPr>
          <w:lang w:val="en-CA"/>
        </w:rPr>
        <w:t>Stark</w:t>
      </w:r>
    </w:p>
    <w:p xmlns:wp14="http://schemas.microsoft.com/office/word/2010/wordml" w:rsidR="0097446D" w:rsidP="00D81AE9" w:rsidRDefault="0097446D" w14:paraId="5A39BBE3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97446D" w:rsidP="0097446D" w:rsidRDefault="0097446D" w14:paraId="0324ED9D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November </w:t>
      </w:r>
      <w:r w:rsidR="000A61C0">
        <w:rPr>
          <w:b/>
          <w:u w:val="single"/>
          <w:lang w:val="en-CA"/>
        </w:rPr>
        <w:t>6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97446D" w:rsidP="0097446D" w:rsidRDefault="0097446D" w14:paraId="41C8F396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97446D" w:rsidP="0097446D" w:rsidRDefault="0097446D" w14:paraId="1E2F6A5B" wp14:noSpellErr="1" wp14:textId="4F04805C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 w:rsidRPr="7918BCB7" w:rsidR="0097446D">
        <w:rPr>
          <w:lang w:val="en-CA"/>
        </w:rPr>
        <w:t xml:space="preserve">101 – Judge </w:t>
      </w:r>
      <w:r w:rsidRPr="7918BCB7" w:rsidR="7FDF105A">
        <w:rPr>
          <w:lang w:val="en-CA"/>
        </w:rPr>
        <w:t>Adams</w:t>
      </w:r>
    </w:p>
    <w:p xmlns:wp14="http://schemas.microsoft.com/office/word/2010/wordml" w:rsidR="0097446D" w:rsidP="0097446D" w:rsidRDefault="0097446D" w14:paraId="53D6CA66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0A61C0">
        <w:rPr>
          <w:lang w:val="en-CA"/>
        </w:rPr>
        <w:t>Ward</w:t>
      </w:r>
    </w:p>
    <w:p xmlns:wp14="http://schemas.microsoft.com/office/word/2010/wordml" w:rsidR="0097446D" w:rsidP="0097446D" w:rsidRDefault="0097446D" w14:paraId="7F328F6D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0A61C0">
        <w:rPr>
          <w:lang w:val="en-CA"/>
        </w:rPr>
        <w:t>Oulton</w:t>
      </w:r>
    </w:p>
    <w:p xmlns:wp14="http://schemas.microsoft.com/office/word/2010/wordml" w:rsidR="0097446D" w:rsidP="0097446D" w:rsidRDefault="0097446D" w14:paraId="2E2AD7EC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0A61C0">
        <w:rPr>
          <w:lang w:val="en-CA"/>
        </w:rPr>
        <w:t>Stark</w:t>
      </w:r>
    </w:p>
    <w:p xmlns:wp14="http://schemas.microsoft.com/office/word/2010/wordml" w:rsidR="0097446D" w:rsidP="00D81AE9" w:rsidRDefault="0097446D" w14:paraId="72A3D3EC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97446D" w:rsidP="0097446D" w:rsidRDefault="0097446D" w14:paraId="01F7000D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November </w:t>
      </w:r>
      <w:r w:rsidR="000A61C0">
        <w:rPr>
          <w:b/>
          <w:u w:val="single"/>
          <w:lang w:val="en-CA"/>
        </w:rPr>
        <w:t>7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97446D" w:rsidP="0097446D" w:rsidRDefault="0097446D" w14:paraId="0D0B940D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97446D" w:rsidP="0097446D" w:rsidRDefault="0097446D" w14:paraId="585665FF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8D4E70">
        <w:rPr>
          <w:lang w:val="en-CA"/>
        </w:rPr>
        <w:t>Gaffar</w:t>
      </w:r>
    </w:p>
    <w:p xmlns:wp14="http://schemas.microsoft.com/office/word/2010/wordml" w:rsidR="0097446D" w:rsidP="0097446D" w:rsidRDefault="0097446D" w14:paraId="7C8047F6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0A61C0">
        <w:rPr>
          <w:lang w:val="en-CA"/>
        </w:rPr>
        <w:t>Dhillon</w:t>
      </w:r>
    </w:p>
    <w:p xmlns:wp14="http://schemas.microsoft.com/office/word/2010/wordml" w:rsidR="0097446D" w:rsidP="0097446D" w:rsidRDefault="0097446D" w14:paraId="2614C4A0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0A61C0">
        <w:rPr>
          <w:lang w:val="en-CA"/>
        </w:rPr>
        <w:t>Stark</w:t>
      </w:r>
    </w:p>
    <w:p xmlns:wp14="http://schemas.microsoft.com/office/word/2010/wordml" w:rsidR="0097446D" w:rsidP="00D81AE9" w:rsidRDefault="0097446D" w14:paraId="0E27B00A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97446D" w:rsidP="0097446D" w:rsidRDefault="0097446D" w14:paraId="4DCF19CE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November </w:t>
      </w:r>
      <w:r w:rsidR="000A61C0">
        <w:rPr>
          <w:b/>
          <w:u w:val="single"/>
          <w:lang w:val="en-CA"/>
        </w:rPr>
        <w:t>10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97446D" w:rsidP="0097446D" w:rsidRDefault="0097446D" w14:paraId="60061E4C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97446D" w:rsidP="0097446D" w:rsidRDefault="0097446D" w14:paraId="66ECF7C6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8D4E70">
        <w:rPr>
          <w:lang w:val="en-CA"/>
        </w:rPr>
        <w:t>Oulton</w:t>
      </w:r>
    </w:p>
    <w:p xmlns:wp14="http://schemas.microsoft.com/office/word/2010/wordml" w:rsidR="0097446D" w:rsidP="0097446D" w:rsidRDefault="0097446D" w14:paraId="187F5841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8D4E70">
        <w:rPr>
          <w:lang w:val="en-CA"/>
        </w:rPr>
        <w:t>Doherty</w:t>
      </w:r>
    </w:p>
    <w:p xmlns:wp14="http://schemas.microsoft.com/office/word/2010/wordml" w:rsidR="0097446D" w:rsidP="0097446D" w:rsidRDefault="0097446D" w14:paraId="04862FC0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510 (SPC) – Judge</w:t>
      </w:r>
      <w:r w:rsidR="008D4E70">
        <w:rPr>
          <w:lang w:val="en-CA"/>
        </w:rPr>
        <w:t xml:space="preserve"> Gaffar</w:t>
      </w:r>
    </w:p>
    <w:p xmlns:wp14="http://schemas.microsoft.com/office/word/2010/wordml" w:rsidR="0097446D" w:rsidP="0097446D" w:rsidRDefault="0097446D" w14:paraId="3C511C20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8D4E70">
        <w:rPr>
          <w:lang w:val="en-CA"/>
        </w:rPr>
        <w:t>Stark</w:t>
      </w:r>
    </w:p>
    <w:p xmlns:wp14="http://schemas.microsoft.com/office/word/2010/wordml" w:rsidR="0097446D" w:rsidP="00D81AE9" w:rsidRDefault="0097446D" w14:paraId="44EAFD9C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8D4E70" w:rsidP="0097446D" w:rsidRDefault="008D4E70" w14:paraId="4B94D5A5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8D4E70" w:rsidP="79F512A8" w:rsidRDefault="008D4E70" w14:paraId="3DEEC669" wp14:textId="5DC18D33">
      <w:pPr>
        <w:pStyle w:val="NormalNumber"/>
        <w:numPr>
          <w:ilvl w:val="0"/>
          <w:numId w:val="0"/>
        </w:numPr>
        <w:spacing w:after="0" w:line="240" w:lineRule="auto"/>
        <w:rPr>
          <w:b w:val="1"/>
          <w:bCs w:val="1"/>
          <w:u w:val="single"/>
          <w:lang w:val="en-CA"/>
        </w:rPr>
      </w:pPr>
    </w:p>
    <w:p w:rsidR="79F512A8" w:rsidP="79F512A8" w:rsidRDefault="79F512A8" w14:paraId="0B3433A5" w14:textId="4F12AA90">
      <w:pPr>
        <w:pStyle w:val="NormalNumber"/>
        <w:numPr>
          <w:ilvl w:val="0"/>
          <w:numId w:val="0"/>
        </w:numPr>
        <w:spacing w:after="0" w:line="240" w:lineRule="auto"/>
        <w:rPr>
          <w:b w:val="1"/>
          <w:bCs w:val="1"/>
          <w:u w:val="single"/>
          <w:lang w:val="en-CA"/>
        </w:rPr>
      </w:pPr>
    </w:p>
    <w:p w:rsidR="79F512A8" w:rsidP="79F512A8" w:rsidRDefault="79F512A8" w14:paraId="399CECD5" w14:textId="222AB1AD">
      <w:pPr>
        <w:pStyle w:val="NormalNumber"/>
        <w:numPr>
          <w:ilvl w:val="0"/>
          <w:numId w:val="0"/>
        </w:numPr>
        <w:spacing w:after="0" w:line="240" w:lineRule="auto"/>
        <w:rPr>
          <w:b w:val="1"/>
          <w:bCs w:val="1"/>
          <w:u w:val="single"/>
          <w:lang w:val="en-CA"/>
        </w:rPr>
      </w:pPr>
    </w:p>
    <w:p xmlns:wp14="http://schemas.microsoft.com/office/word/2010/wordml" w:rsidR="008D4E70" w:rsidP="0097446D" w:rsidRDefault="008D4E70" w14:paraId="3656B9AB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97446D" w:rsidP="0097446D" w:rsidRDefault="0097446D" w14:paraId="592C1F97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November </w:t>
      </w:r>
      <w:r w:rsidR="000A61C0">
        <w:rPr>
          <w:b/>
          <w:u w:val="single"/>
          <w:lang w:val="en-CA"/>
        </w:rPr>
        <w:t>12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97446D" w:rsidP="0097446D" w:rsidRDefault="0097446D" w14:paraId="45FB0818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97446D" w:rsidP="0097446D" w:rsidRDefault="0097446D" w14:paraId="6E1E0410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885305">
        <w:rPr>
          <w:lang w:val="en-CA"/>
        </w:rPr>
        <w:t>Milne</w:t>
      </w:r>
    </w:p>
    <w:p xmlns:wp14="http://schemas.microsoft.com/office/word/2010/wordml" w:rsidR="0097446D" w:rsidP="0097446D" w:rsidRDefault="0097446D" w14:paraId="01AB952C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4963B2">
        <w:rPr>
          <w:lang w:val="en-CA"/>
        </w:rPr>
        <w:t>Gordon</w:t>
      </w:r>
    </w:p>
    <w:p xmlns:wp14="http://schemas.microsoft.com/office/word/2010/wordml" w:rsidR="0097446D" w:rsidP="0097446D" w:rsidRDefault="008D4E70" w14:paraId="003FC3DD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(LDSP</w:t>
      </w:r>
      <w:r w:rsidR="0097446D">
        <w:rPr>
          <w:lang w:val="en-CA"/>
        </w:rPr>
        <w:t xml:space="preserve">) – Judge </w:t>
      </w:r>
      <w:r>
        <w:rPr>
          <w:lang w:val="en-CA"/>
        </w:rPr>
        <w:t>Gaffar</w:t>
      </w:r>
    </w:p>
    <w:p xmlns:wp14="http://schemas.microsoft.com/office/word/2010/wordml" w:rsidR="0097446D" w:rsidP="0097446D" w:rsidRDefault="0097446D" w14:paraId="32B28DFE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510 (SPC) – Judge</w:t>
      </w:r>
      <w:r w:rsidR="008D4E70">
        <w:rPr>
          <w:lang w:val="en-CA"/>
        </w:rPr>
        <w:t xml:space="preserve"> Dhillon</w:t>
      </w:r>
    </w:p>
    <w:p xmlns:wp14="http://schemas.microsoft.com/office/word/2010/wordml" w:rsidR="0097446D" w:rsidP="0097446D" w:rsidRDefault="0097446D" w14:paraId="437FF5C8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4963B2">
        <w:rPr>
          <w:lang w:val="en-CA"/>
        </w:rPr>
        <w:t>Stark</w:t>
      </w:r>
    </w:p>
    <w:p xmlns:wp14="http://schemas.microsoft.com/office/word/2010/wordml" w:rsidR="0097446D" w:rsidP="00D81AE9" w:rsidRDefault="0097446D" w14:paraId="049F31CB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97446D" w:rsidP="0097446D" w:rsidRDefault="0097446D" w14:paraId="1CD0406D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November </w:t>
      </w:r>
      <w:r w:rsidR="000A61C0">
        <w:rPr>
          <w:b/>
          <w:u w:val="single"/>
          <w:lang w:val="en-CA"/>
        </w:rPr>
        <w:t>13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97446D" w:rsidP="0097446D" w:rsidRDefault="0097446D" w14:paraId="53128261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97446D" w:rsidP="0097446D" w:rsidRDefault="0097446D" w14:paraId="435F9B2B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730B58">
        <w:rPr>
          <w:lang w:val="en-CA"/>
        </w:rPr>
        <w:t>Boblin</w:t>
      </w:r>
    </w:p>
    <w:p xmlns:wp14="http://schemas.microsoft.com/office/word/2010/wordml" w:rsidR="0097446D" w:rsidP="0097446D" w:rsidRDefault="0097446D" w14:paraId="77E6E5C4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730B58">
        <w:rPr>
          <w:lang w:val="en-CA"/>
        </w:rPr>
        <w:t>Dhillon</w:t>
      </w:r>
    </w:p>
    <w:p xmlns:wp14="http://schemas.microsoft.com/office/word/2010/wordml" w:rsidR="0097446D" w:rsidP="0097446D" w:rsidRDefault="0097446D" w14:paraId="35AE4C3F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510 (SPC) – Judge</w:t>
      </w:r>
      <w:r w:rsidR="00730B58">
        <w:rPr>
          <w:lang w:val="en-CA"/>
        </w:rPr>
        <w:t xml:space="preserve"> Gaffar</w:t>
      </w:r>
    </w:p>
    <w:p xmlns:wp14="http://schemas.microsoft.com/office/word/2010/wordml" w:rsidR="0097446D" w:rsidP="0097446D" w:rsidRDefault="0097446D" w14:paraId="23397BB4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730B58">
        <w:rPr>
          <w:lang w:val="en-CA"/>
        </w:rPr>
        <w:t>Stark</w:t>
      </w:r>
    </w:p>
    <w:p xmlns:wp14="http://schemas.microsoft.com/office/word/2010/wordml" w:rsidR="0097446D" w:rsidP="00D81AE9" w:rsidRDefault="0097446D" w14:paraId="62486C05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97446D" w:rsidP="0097446D" w:rsidRDefault="0097446D" w14:paraId="256BC5D2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November </w:t>
      </w:r>
      <w:r w:rsidR="000A61C0">
        <w:rPr>
          <w:b/>
          <w:u w:val="single"/>
          <w:lang w:val="en-CA"/>
        </w:rPr>
        <w:t>14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97446D" w:rsidP="0097446D" w:rsidRDefault="0097446D" w14:paraId="4101652C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97446D" w:rsidP="0097446D" w:rsidRDefault="0097446D" w14:paraId="7FE23EBB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730B58">
        <w:rPr>
          <w:lang w:val="en-CA"/>
        </w:rPr>
        <w:t>Dhillon</w:t>
      </w:r>
    </w:p>
    <w:p xmlns:wp14="http://schemas.microsoft.com/office/word/2010/wordml" w:rsidR="0097446D" w:rsidP="0097446D" w:rsidRDefault="0097446D" w14:paraId="15A06E42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730B58">
        <w:rPr>
          <w:lang w:val="en-CA"/>
        </w:rPr>
        <w:t>N. Phillips</w:t>
      </w:r>
    </w:p>
    <w:p xmlns:wp14="http://schemas.microsoft.com/office/word/2010/wordml" w:rsidR="0097446D" w:rsidP="0097446D" w:rsidRDefault="0097446D" w14:paraId="435E6F57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730B58">
        <w:rPr>
          <w:lang w:val="en-CA"/>
        </w:rPr>
        <w:t>Stark</w:t>
      </w:r>
    </w:p>
    <w:p xmlns:wp14="http://schemas.microsoft.com/office/word/2010/wordml" w:rsidR="0097446D" w:rsidP="00D81AE9" w:rsidRDefault="0097446D" w14:paraId="4B99056E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97446D" w:rsidP="0097446D" w:rsidRDefault="0097446D" w14:paraId="036BBD18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November </w:t>
      </w:r>
      <w:r w:rsidR="000A61C0">
        <w:rPr>
          <w:b/>
          <w:u w:val="single"/>
          <w:lang w:val="en-CA"/>
        </w:rPr>
        <w:t>17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97446D" w:rsidP="0097446D" w:rsidRDefault="0097446D" w14:paraId="1299C43A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97446D" w:rsidP="0097446D" w:rsidRDefault="0097446D" w14:paraId="705AC623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730B58">
        <w:rPr>
          <w:lang w:val="en-CA"/>
        </w:rPr>
        <w:t>Sutherland</w:t>
      </w:r>
    </w:p>
    <w:p xmlns:wp14="http://schemas.microsoft.com/office/word/2010/wordml" w:rsidR="0097446D" w:rsidP="0097446D" w:rsidRDefault="0097446D" w14:paraId="701214F3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730B58">
        <w:rPr>
          <w:lang w:val="en-CA"/>
        </w:rPr>
        <w:t xml:space="preserve">Doherty </w:t>
      </w:r>
    </w:p>
    <w:p xmlns:wp14="http://schemas.microsoft.com/office/word/2010/wordml" w:rsidR="0097446D" w:rsidP="0097446D" w:rsidRDefault="0097446D" w14:paraId="18B4A7C8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7F6F58">
        <w:rPr>
          <w:lang w:val="en-CA"/>
        </w:rPr>
        <w:t>Stark</w:t>
      </w:r>
    </w:p>
    <w:p xmlns:wp14="http://schemas.microsoft.com/office/word/2010/wordml" w:rsidR="0097446D" w:rsidP="00D81AE9" w:rsidRDefault="0097446D" w14:paraId="4DDBEF00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97446D" w:rsidP="0097446D" w:rsidRDefault="0097446D" w14:paraId="33F72A84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November </w:t>
      </w:r>
      <w:r w:rsidR="000A61C0">
        <w:rPr>
          <w:b/>
          <w:u w:val="single"/>
          <w:lang w:val="en-CA"/>
        </w:rPr>
        <w:t>18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97446D" w:rsidP="0097446D" w:rsidRDefault="0097446D" w14:paraId="3461D779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97446D" w:rsidP="0097446D" w:rsidRDefault="0097446D" w14:paraId="07C97B76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7F6F58">
        <w:rPr>
          <w:lang w:val="en-CA"/>
        </w:rPr>
        <w:t>Doherty</w:t>
      </w:r>
    </w:p>
    <w:p xmlns:wp14="http://schemas.microsoft.com/office/word/2010/wordml" w:rsidR="0097446D" w:rsidP="0097446D" w:rsidRDefault="0097446D" w14:paraId="56B1D143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7F6F58">
        <w:rPr>
          <w:lang w:val="en-CA"/>
        </w:rPr>
        <w:t>Brownstone</w:t>
      </w:r>
    </w:p>
    <w:p xmlns:wp14="http://schemas.microsoft.com/office/word/2010/wordml" w:rsidR="0097446D" w:rsidP="0097446D" w:rsidRDefault="0097446D" w14:paraId="5D61102E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7F6F58">
        <w:rPr>
          <w:lang w:val="en-CA"/>
        </w:rPr>
        <w:t>Oulton</w:t>
      </w:r>
    </w:p>
    <w:p xmlns:wp14="http://schemas.microsoft.com/office/word/2010/wordml" w:rsidR="0097446D" w:rsidP="0097446D" w:rsidRDefault="0097446D" w14:paraId="550E1C7E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7F6F58">
        <w:rPr>
          <w:lang w:val="en-CA"/>
        </w:rPr>
        <w:t>Gordon</w:t>
      </w:r>
    </w:p>
    <w:p xmlns:wp14="http://schemas.microsoft.com/office/word/2010/wordml" w:rsidR="0097446D" w:rsidP="00D81AE9" w:rsidRDefault="0097446D" w14:paraId="3CF2D8B6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97446D" w:rsidP="0097446D" w:rsidRDefault="0097446D" w14:paraId="4534E12D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November </w:t>
      </w:r>
      <w:r w:rsidR="000A61C0">
        <w:rPr>
          <w:b/>
          <w:u w:val="single"/>
          <w:lang w:val="en-CA"/>
        </w:rPr>
        <w:t>19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97446D" w:rsidP="0097446D" w:rsidRDefault="0097446D" w14:paraId="0FB78278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97446D" w:rsidP="0097446D" w:rsidRDefault="0097446D" w14:paraId="3E7FAB7E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7F6F58">
        <w:rPr>
          <w:lang w:val="en-CA"/>
        </w:rPr>
        <w:t>Gordon</w:t>
      </w:r>
    </w:p>
    <w:p xmlns:wp14="http://schemas.microsoft.com/office/word/2010/wordml" w:rsidR="0097446D" w:rsidP="0097446D" w:rsidRDefault="0097446D" w14:paraId="04CCE9A2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7F6F58">
        <w:rPr>
          <w:lang w:val="en-CA"/>
        </w:rPr>
        <w:t>Harris</w:t>
      </w:r>
    </w:p>
    <w:p xmlns:wp14="http://schemas.microsoft.com/office/word/2010/wordml" w:rsidR="0097446D" w:rsidP="0097446D" w:rsidRDefault="0097446D" w14:paraId="3FC2F446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7F6F58">
        <w:rPr>
          <w:lang w:val="en-CA"/>
        </w:rPr>
        <w:t>Stark</w:t>
      </w:r>
    </w:p>
    <w:p xmlns:wp14="http://schemas.microsoft.com/office/word/2010/wordml" w:rsidR="0097446D" w:rsidP="00D81AE9" w:rsidRDefault="0097446D" w14:paraId="1FC39945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97446D" w:rsidP="0097446D" w:rsidRDefault="0097446D" w14:paraId="5BBF192F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November </w:t>
      </w:r>
      <w:r w:rsidR="000A61C0">
        <w:rPr>
          <w:b/>
          <w:u w:val="single"/>
          <w:lang w:val="en-CA"/>
        </w:rPr>
        <w:t>20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97446D" w:rsidP="0097446D" w:rsidRDefault="0097446D" w14:paraId="0562CB0E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97446D" w:rsidP="0097446D" w:rsidRDefault="0097446D" w14:paraId="6E74457C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752E99">
        <w:rPr>
          <w:lang w:val="en-CA"/>
        </w:rPr>
        <w:t>Brownstone</w:t>
      </w:r>
    </w:p>
    <w:p xmlns:wp14="http://schemas.microsoft.com/office/word/2010/wordml" w:rsidR="0097446D" w:rsidP="0097446D" w:rsidRDefault="0097446D" w14:paraId="5163FA2C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752E99">
        <w:rPr>
          <w:lang w:val="en-CA"/>
        </w:rPr>
        <w:t>Bakan</w:t>
      </w:r>
    </w:p>
    <w:p xmlns:wp14="http://schemas.microsoft.com/office/word/2010/wordml" w:rsidR="007F6F58" w:rsidP="0097446D" w:rsidRDefault="007F6F58" w14:paraId="2C3C2565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(DTC) – Judge</w:t>
      </w:r>
      <w:r w:rsidR="00752E99">
        <w:rPr>
          <w:lang w:val="en-CA"/>
        </w:rPr>
        <w:t xml:space="preserve"> Oulton</w:t>
      </w:r>
      <w:r>
        <w:rPr>
          <w:lang w:val="en-CA"/>
        </w:rPr>
        <w:t xml:space="preserve"> </w:t>
      </w:r>
    </w:p>
    <w:p xmlns:wp14="http://schemas.microsoft.com/office/word/2010/wordml" w:rsidR="0097446D" w:rsidP="0097446D" w:rsidRDefault="0097446D" w14:paraId="3223FD0D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752E99">
        <w:rPr>
          <w:lang w:val="en-CA"/>
        </w:rPr>
        <w:t>Stark</w:t>
      </w:r>
    </w:p>
    <w:p xmlns:wp14="http://schemas.microsoft.com/office/word/2010/wordml" w:rsidR="0097446D" w:rsidP="00D81AE9" w:rsidRDefault="0097446D" w14:paraId="34CE0A41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97446D" w:rsidP="0097446D" w:rsidRDefault="0097446D" w14:paraId="0313235B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November </w:t>
      </w:r>
      <w:r w:rsidR="000A61C0">
        <w:rPr>
          <w:b/>
          <w:u w:val="single"/>
          <w:lang w:val="en-CA"/>
        </w:rPr>
        <w:t>21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97446D" w:rsidP="0097446D" w:rsidRDefault="0097446D" w14:paraId="62EBF3C5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97446D" w:rsidP="0097446D" w:rsidRDefault="0097446D" w14:paraId="1D3C042C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752E99">
        <w:rPr>
          <w:lang w:val="en-CA"/>
        </w:rPr>
        <w:t>Gordon</w:t>
      </w:r>
    </w:p>
    <w:p xmlns:wp14="http://schemas.microsoft.com/office/word/2010/wordml" w:rsidR="0097446D" w:rsidP="0097446D" w:rsidRDefault="0097446D" w14:paraId="4B214D7F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752E99">
        <w:rPr>
          <w:lang w:val="en-CA"/>
        </w:rPr>
        <w:t>Milne</w:t>
      </w:r>
    </w:p>
    <w:p xmlns:wp14="http://schemas.microsoft.com/office/word/2010/wordml" w:rsidR="0097446D" w:rsidP="0097446D" w:rsidRDefault="0097446D" w14:paraId="48BF9F7E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752E99">
        <w:rPr>
          <w:lang w:val="en-CA"/>
        </w:rPr>
        <w:t>Stark</w:t>
      </w:r>
    </w:p>
    <w:p xmlns:wp14="http://schemas.microsoft.com/office/word/2010/wordml" w:rsidR="0097446D" w:rsidP="00D81AE9" w:rsidRDefault="0097446D" w14:paraId="6D98A12B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97446D" w:rsidP="0097446D" w:rsidRDefault="0097446D" w14:paraId="489D6C31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November </w:t>
      </w:r>
      <w:r w:rsidR="000A61C0">
        <w:rPr>
          <w:b/>
          <w:u w:val="single"/>
          <w:lang w:val="en-CA"/>
        </w:rPr>
        <w:t>24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97446D" w:rsidP="0097446D" w:rsidRDefault="0097446D" w14:paraId="2946DB82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97446D" w:rsidP="0097446D" w:rsidRDefault="0097446D" w14:paraId="3466EFF5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752E99">
        <w:rPr>
          <w:lang w:val="en-CA"/>
        </w:rPr>
        <w:t>D. Dunn (virtual)</w:t>
      </w:r>
    </w:p>
    <w:p xmlns:wp14="http://schemas.microsoft.com/office/word/2010/wordml" w:rsidR="0097446D" w:rsidP="0097446D" w:rsidRDefault="0097446D" w14:paraId="04349D99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752E99">
        <w:rPr>
          <w:lang w:val="en-CA"/>
        </w:rPr>
        <w:t>St. Pierre</w:t>
      </w:r>
    </w:p>
    <w:p xmlns:wp14="http://schemas.microsoft.com/office/word/2010/wordml" w:rsidR="0097446D" w:rsidP="0097446D" w:rsidRDefault="0097446D" w14:paraId="0A37EB82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510 (SPC) – Judge</w:t>
      </w:r>
      <w:r w:rsidR="00752E99">
        <w:rPr>
          <w:lang w:val="en-CA"/>
        </w:rPr>
        <w:t xml:space="preserve"> Bakan</w:t>
      </w:r>
    </w:p>
    <w:p xmlns:wp14="http://schemas.microsoft.com/office/word/2010/wordml" w:rsidR="0097446D" w:rsidP="0097446D" w:rsidRDefault="0097446D" w14:paraId="238BC3FD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752E99">
        <w:rPr>
          <w:lang w:val="en-CA"/>
        </w:rPr>
        <w:t>Stark</w:t>
      </w:r>
    </w:p>
    <w:p xmlns:wp14="http://schemas.microsoft.com/office/word/2010/wordml" w:rsidR="0097446D" w:rsidP="00D81AE9" w:rsidRDefault="0097446D" w14:paraId="5997CC1D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97446D" w:rsidP="0097446D" w:rsidRDefault="0097446D" w14:paraId="0F2ED729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November </w:t>
      </w:r>
      <w:r w:rsidR="000A61C0">
        <w:rPr>
          <w:b/>
          <w:u w:val="single"/>
          <w:lang w:val="en-CA"/>
        </w:rPr>
        <w:t>25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97446D" w:rsidP="0097446D" w:rsidRDefault="0097446D" w14:paraId="110FFD37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97446D" w:rsidP="0097446D" w:rsidRDefault="0097446D" w14:paraId="323D4588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752E99">
        <w:rPr>
          <w:lang w:val="en-CA"/>
        </w:rPr>
        <w:t>D. Dunn (virtual)</w:t>
      </w:r>
    </w:p>
    <w:p xmlns:wp14="http://schemas.microsoft.com/office/word/2010/wordml" w:rsidR="0097446D" w:rsidP="0097446D" w:rsidRDefault="0097446D" w14:paraId="0C5BB663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752E99">
        <w:rPr>
          <w:lang w:val="en-CA"/>
        </w:rPr>
        <w:t xml:space="preserve">Jamieson </w:t>
      </w:r>
    </w:p>
    <w:p xmlns:wp14="http://schemas.microsoft.com/office/word/2010/wordml" w:rsidR="0097446D" w:rsidP="0097446D" w:rsidRDefault="0097446D" w14:paraId="7626E4AD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752E99">
        <w:rPr>
          <w:lang w:val="en-CA"/>
        </w:rPr>
        <w:t>Oulton</w:t>
      </w:r>
    </w:p>
    <w:p xmlns:wp14="http://schemas.microsoft.com/office/word/2010/wordml" w:rsidR="0097446D" w:rsidP="0097446D" w:rsidRDefault="0097446D" w14:paraId="4B2719FD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510 (SPC) – Judge</w:t>
      </w:r>
      <w:r w:rsidR="00752E99">
        <w:rPr>
          <w:lang w:val="en-CA"/>
        </w:rPr>
        <w:t xml:space="preserve"> Harris</w:t>
      </w:r>
    </w:p>
    <w:p xmlns:wp14="http://schemas.microsoft.com/office/word/2010/wordml" w:rsidR="0097446D" w:rsidP="0097446D" w:rsidRDefault="0097446D" w14:paraId="35CF2D4D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752E99">
        <w:rPr>
          <w:lang w:val="en-CA"/>
        </w:rPr>
        <w:t>Stark</w:t>
      </w:r>
    </w:p>
    <w:p xmlns:wp14="http://schemas.microsoft.com/office/word/2010/wordml" w:rsidR="0097446D" w:rsidP="00D81AE9" w:rsidRDefault="0097446D" w14:paraId="6B699379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97446D" w:rsidP="0097446D" w:rsidRDefault="0097446D" w14:paraId="7E2B316D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November </w:t>
      </w:r>
      <w:r w:rsidR="000A61C0">
        <w:rPr>
          <w:b/>
          <w:u w:val="single"/>
          <w:lang w:val="en-CA"/>
        </w:rPr>
        <w:t>26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97446D" w:rsidP="0097446D" w:rsidRDefault="0097446D" w14:paraId="3FE9F23F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97446D" w:rsidP="0097446D" w:rsidRDefault="0097446D" w14:paraId="33EB8A5C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6112D1">
        <w:rPr>
          <w:lang w:val="en-CA"/>
        </w:rPr>
        <w:t>Bakan</w:t>
      </w:r>
    </w:p>
    <w:p xmlns:wp14="http://schemas.microsoft.com/office/word/2010/wordml" w:rsidR="0097446D" w:rsidP="0097446D" w:rsidRDefault="0097446D" w14:paraId="1D223D36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6112D1">
        <w:rPr>
          <w:lang w:val="en-CA"/>
        </w:rPr>
        <w:t>St. Pierre</w:t>
      </w:r>
    </w:p>
    <w:p xmlns:wp14="http://schemas.microsoft.com/office/word/2010/wordml" w:rsidR="0097446D" w:rsidP="0097446D" w:rsidRDefault="0097446D" w14:paraId="5D3EBE09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6112D1">
        <w:rPr>
          <w:lang w:val="en-CA"/>
        </w:rPr>
        <w:t>Adams</w:t>
      </w:r>
    </w:p>
    <w:p xmlns:wp14="http://schemas.microsoft.com/office/word/2010/wordml" w:rsidR="0097446D" w:rsidP="0097446D" w:rsidRDefault="0097446D" w14:paraId="47D68C62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510 (SPC) – Judge</w:t>
      </w:r>
      <w:r w:rsidR="006112D1">
        <w:rPr>
          <w:lang w:val="en-CA"/>
        </w:rPr>
        <w:t xml:space="preserve"> Milne</w:t>
      </w:r>
    </w:p>
    <w:p xmlns:wp14="http://schemas.microsoft.com/office/word/2010/wordml" w:rsidR="0097446D" w:rsidP="0097446D" w:rsidRDefault="0097446D" w14:paraId="459DD219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6112D1">
        <w:rPr>
          <w:lang w:val="en-CA"/>
        </w:rPr>
        <w:t>Gordon</w:t>
      </w:r>
    </w:p>
    <w:p xmlns:wp14="http://schemas.microsoft.com/office/word/2010/wordml" w:rsidR="0097446D" w:rsidP="00D81AE9" w:rsidRDefault="0097446D" w14:paraId="1F72F646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97446D" w:rsidP="0097446D" w:rsidRDefault="0097446D" w14:paraId="558F05BE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November </w:t>
      </w:r>
      <w:r w:rsidR="000A61C0">
        <w:rPr>
          <w:b/>
          <w:u w:val="single"/>
          <w:lang w:val="en-CA"/>
        </w:rPr>
        <w:t>27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97446D" w:rsidP="0097446D" w:rsidRDefault="0097446D" w14:paraId="08CE6F91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97446D" w:rsidP="0097446D" w:rsidRDefault="0097446D" w14:paraId="59D02833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F27BA7">
        <w:rPr>
          <w:lang w:val="en-CA"/>
        </w:rPr>
        <w:t>Jamieson</w:t>
      </w:r>
    </w:p>
    <w:p xmlns:wp14="http://schemas.microsoft.com/office/word/2010/wordml" w:rsidR="0097446D" w:rsidP="0097446D" w:rsidRDefault="0097446D" w14:paraId="0DE04604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F27BA7">
        <w:rPr>
          <w:lang w:val="en-CA"/>
        </w:rPr>
        <w:t>Milne</w:t>
      </w:r>
    </w:p>
    <w:p xmlns:wp14="http://schemas.microsoft.com/office/word/2010/wordml" w:rsidR="0097446D" w:rsidP="0097446D" w:rsidRDefault="0097446D" w14:paraId="7FE2B662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6112D1">
        <w:rPr>
          <w:lang w:val="en-CA"/>
        </w:rPr>
        <w:t>Oulton</w:t>
      </w:r>
    </w:p>
    <w:p xmlns:wp14="http://schemas.microsoft.com/office/word/2010/wordml" w:rsidR="0097446D" w:rsidP="0097446D" w:rsidRDefault="0097446D" w14:paraId="02C1964E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510 (SPC) – Judge</w:t>
      </w:r>
      <w:r w:rsidR="00F27BA7">
        <w:rPr>
          <w:lang w:val="en-CA"/>
        </w:rPr>
        <w:t xml:space="preserve"> Bakan</w:t>
      </w:r>
    </w:p>
    <w:p xmlns:wp14="http://schemas.microsoft.com/office/word/2010/wordml" w:rsidR="0097446D" w:rsidP="0097446D" w:rsidRDefault="0097446D" w14:paraId="0B80BD76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F27BA7">
        <w:rPr>
          <w:lang w:val="en-CA"/>
        </w:rPr>
        <w:t>Stark</w:t>
      </w:r>
    </w:p>
    <w:p xmlns:wp14="http://schemas.microsoft.com/office/word/2010/wordml" w:rsidR="0097446D" w:rsidP="00D81AE9" w:rsidRDefault="0097446D" w14:paraId="61CDCEAD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97446D" w:rsidP="00D81AE9" w:rsidRDefault="0097446D" w14:paraId="6BB9E253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97446D" w:rsidP="0097446D" w:rsidRDefault="0097446D" w14:paraId="42A1DD64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November </w:t>
      </w:r>
      <w:r w:rsidR="000A61C0">
        <w:rPr>
          <w:b/>
          <w:u w:val="single"/>
          <w:lang w:val="en-CA"/>
        </w:rPr>
        <w:t>28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97446D" w:rsidP="0097446D" w:rsidRDefault="0097446D" w14:paraId="23DE523C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97446D" w:rsidP="0097446D" w:rsidRDefault="0097446D" w14:paraId="236DB1BC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885305">
        <w:rPr>
          <w:lang w:val="en-CA"/>
        </w:rPr>
        <w:t>Doherty</w:t>
      </w:r>
      <w:bookmarkStart w:name="_GoBack" w:id="0"/>
      <w:bookmarkEnd w:id="0"/>
    </w:p>
    <w:p xmlns:wp14="http://schemas.microsoft.com/office/word/2010/wordml" w:rsidR="0097446D" w:rsidP="0097446D" w:rsidRDefault="0097446D" w14:paraId="6CD564F6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F27BA7">
        <w:rPr>
          <w:lang w:val="en-CA"/>
        </w:rPr>
        <w:t>Bakan</w:t>
      </w:r>
    </w:p>
    <w:p xmlns:wp14="http://schemas.microsoft.com/office/word/2010/wordml" w:rsidR="0097446D" w:rsidP="0097446D" w:rsidRDefault="0097446D" w14:paraId="0E009C3C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F27BA7">
        <w:rPr>
          <w:lang w:val="en-CA"/>
        </w:rPr>
        <w:t>Gordon</w:t>
      </w:r>
    </w:p>
    <w:p xmlns:wp14="http://schemas.microsoft.com/office/word/2010/wordml" w:rsidR="0097446D" w:rsidP="00D81AE9" w:rsidRDefault="0097446D" w14:paraId="52E56223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97446D" w:rsidP="00D81AE9" w:rsidRDefault="0097446D" w14:paraId="07547A01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D81AE9" w:rsidP="00D81AE9" w:rsidRDefault="00D81AE9" w14:paraId="5043CB0F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Pr="008A4F17" w:rsidR="00D81AE9" w:rsidP="006526C6" w:rsidRDefault="00D81AE9" w14:paraId="07459315" wp14:textId="77777777">
      <w:pPr>
        <w:pStyle w:val="NormalNumber"/>
        <w:numPr>
          <w:ilvl w:val="0"/>
          <w:numId w:val="0"/>
        </w:numPr>
        <w:rPr>
          <w:lang w:val="en-CA"/>
        </w:rPr>
      </w:pPr>
    </w:p>
    <w:sectPr w:rsidRPr="008A4F17" w:rsidR="00D81AE9" w:rsidSect="00D81AE9">
      <w:headerReference w:type="default" r:id="rId7"/>
      <w:headerReference w:type="first" r:id="rId8"/>
      <w:pgSz w:w="12240" w:h="15840" w:orient="portrait" w:code="1"/>
      <w:pgMar w:top="1440" w:right="1440" w:bottom="1440" w:left="1440" w:header="720" w:footer="720" w:gutter="0"/>
      <w:cols w:space="720" w:num="2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D81AE9" w:rsidRDefault="00D81AE9" w14:paraId="70DF9E56" wp14:textId="77777777">
      <w:r>
        <w:separator/>
      </w:r>
    </w:p>
  </w:endnote>
  <w:endnote w:type="continuationSeparator" w:id="0">
    <w:p xmlns:wp14="http://schemas.microsoft.com/office/word/2010/wordml" w:rsidR="00D81AE9" w:rsidRDefault="00D81AE9" w14:paraId="44E871B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D81AE9" w:rsidRDefault="00D81AE9" w14:paraId="144A5D23" wp14:textId="77777777">
      <w:r>
        <w:separator/>
      </w:r>
    </w:p>
  </w:footnote>
  <w:footnote w:type="continuationSeparator" w:id="0">
    <w:p xmlns:wp14="http://schemas.microsoft.com/office/word/2010/wordml" w:rsidR="00D81AE9" w:rsidRDefault="00D81AE9" w14:paraId="738610EB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C44656" w:rsidRDefault="00C44656" w14:paraId="6DFB9E20" wp14:textId="77777777">
    <w:pPr>
      <w:pStyle w:val="Header"/>
      <w:tabs>
        <w:tab w:val="right" w:pos="95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C44656" w:rsidRDefault="00C44656" w14:paraId="6537F28F" wp14:textId="77777777">
    <w:pPr>
      <w:pStyle w:val="Header"/>
      <w:tabs>
        <w:tab w:val="right" w:pos="9000"/>
      </w:tabs>
      <w:ind w:right="-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65933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1" w15:restartNumberingAfterBreak="0">
    <w:nsid w:val="0D2F020B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2" w15:restartNumberingAfterBreak="0">
    <w:nsid w:val="1A18312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4213E81"/>
    <w:multiLevelType w:val="hybridMultilevel"/>
    <w:tmpl w:val="AFA26B04"/>
    <w:lvl w:ilvl="0" w:tplc="F926B1EE">
      <w:start w:val="1"/>
      <w:numFmt w:val="bullet"/>
      <w:pStyle w:val="QUOTE5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 w15:restartNumberingAfterBreak="0">
    <w:nsid w:val="40007FA4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5" w15:restartNumberingAfterBreak="0">
    <w:nsid w:val="64E57BBB"/>
    <w:multiLevelType w:val="hybridMultilevel"/>
    <w:tmpl w:val="EA70864C"/>
    <w:lvl w:ilvl="0" w:tplc="A8125CEC">
      <w:start w:val="1"/>
      <w:numFmt w:val="decimal"/>
      <w:pStyle w:val="QUOTE4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9B92CAD"/>
    <w:multiLevelType w:val="hybridMultilevel"/>
    <w:tmpl w:val="57283374"/>
    <w:lvl w:ilvl="0" w:tplc="19623C96">
      <w:start w:val="1"/>
      <w:numFmt w:val="bullet"/>
      <w:pStyle w:val="QUOTE3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7BB77FD0"/>
    <w:multiLevelType w:val="singleLevel"/>
    <w:tmpl w:val="979A550A"/>
    <w:lvl w:ilvl="0">
      <w:start w:val="1"/>
      <w:numFmt w:val="decimal"/>
      <w:pStyle w:val="NormalNumber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8" w15:restartNumberingAfterBreak="0">
    <w:nsid w:val="7C9B0E53"/>
    <w:multiLevelType w:val="hybridMultilevel"/>
    <w:tmpl w:val="966AC9B2"/>
    <w:lvl w:ilvl="0" w:tplc="56FEAB2A">
      <w:start w:val="1"/>
      <w:numFmt w:val="decimal"/>
      <w:pStyle w:val="QUOTE6"/>
      <w:lvlText w:val="%1.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7"/>
  </w:num>
  <w:num w:numId="8">
    <w:abstractNumId w:val="6"/>
  </w:num>
  <w:num w:numId="9">
    <w:abstractNumId w:val="5"/>
  </w:num>
  <w:num w:numId="10">
    <w:abstractNumId w:val="3"/>
  </w:num>
  <w:num w:numId="11">
    <w:abstractNumId w:val="8"/>
  </w:num>
  <w:num w:numId="12">
    <w:abstractNumId w:val="7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20"/>
  <w:proofState w:spelling="clean" w:grammar="dirty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AE9"/>
    <w:rsid w:val="000227EB"/>
    <w:rsid w:val="00064FB1"/>
    <w:rsid w:val="000A2ACC"/>
    <w:rsid w:val="000A3F96"/>
    <w:rsid w:val="000A61C0"/>
    <w:rsid w:val="00103EC3"/>
    <w:rsid w:val="001201BE"/>
    <w:rsid w:val="00124256"/>
    <w:rsid w:val="001445E6"/>
    <w:rsid w:val="00155A5E"/>
    <w:rsid w:val="00156E21"/>
    <w:rsid w:val="00196B70"/>
    <w:rsid w:val="001E7D63"/>
    <w:rsid w:val="00226818"/>
    <w:rsid w:val="00240BE9"/>
    <w:rsid w:val="002C3959"/>
    <w:rsid w:val="002D13BB"/>
    <w:rsid w:val="00304BF4"/>
    <w:rsid w:val="0031180B"/>
    <w:rsid w:val="00324BCC"/>
    <w:rsid w:val="003746D2"/>
    <w:rsid w:val="00380578"/>
    <w:rsid w:val="0039794C"/>
    <w:rsid w:val="003E3C7A"/>
    <w:rsid w:val="003F6AE1"/>
    <w:rsid w:val="00444DDB"/>
    <w:rsid w:val="004963B2"/>
    <w:rsid w:val="004A40AD"/>
    <w:rsid w:val="004C3B02"/>
    <w:rsid w:val="005572BB"/>
    <w:rsid w:val="006112D1"/>
    <w:rsid w:val="006526C6"/>
    <w:rsid w:val="00664BA4"/>
    <w:rsid w:val="006F4D6B"/>
    <w:rsid w:val="00710F07"/>
    <w:rsid w:val="00730B58"/>
    <w:rsid w:val="00752E99"/>
    <w:rsid w:val="0075402B"/>
    <w:rsid w:val="00766796"/>
    <w:rsid w:val="007F6F58"/>
    <w:rsid w:val="00885305"/>
    <w:rsid w:val="008A4F17"/>
    <w:rsid w:val="008A78FB"/>
    <w:rsid w:val="008D4E70"/>
    <w:rsid w:val="008E6CEC"/>
    <w:rsid w:val="0094508F"/>
    <w:rsid w:val="00966B0A"/>
    <w:rsid w:val="0096783A"/>
    <w:rsid w:val="0097446D"/>
    <w:rsid w:val="0097567E"/>
    <w:rsid w:val="009D2AF9"/>
    <w:rsid w:val="00A22B61"/>
    <w:rsid w:val="00A50FB8"/>
    <w:rsid w:val="00A6330A"/>
    <w:rsid w:val="00AA0C47"/>
    <w:rsid w:val="00AC213C"/>
    <w:rsid w:val="00AE0D94"/>
    <w:rsid w:val="00B007BA"/>
    <w:rsid w:val="00B03B12"/>
    <w:rsid w:val="00B11B75"/>
    <w:rsid w:val="00B369A9"/>
    <w:rsid w:val="00B545D8"/>
    <w:rsid w:val="00B555E9"/>
    <w:rsid w:val="00B917CB"/>
    <w:rsid w:val="00BC3195"/>
    <w:rsid w:val="00C20DC8"/>
    <w:rsid w:val="00C26272"/>
    <w:rsid w:val="00C44656"/>
    <w:rsid w:val="00C84D11"/>
    <w:rsid w:val="00D5393F"/>
    <w:rsid w:val="00D6409A"/>
    <w:rsid w:val="00D81AE9"/>
    <w:rsid w:val="00DC1C54"/>
    <w:rsid w:val="00E473E9"/>
    <w:rsid w:val="00E614AF"/>
    <w:rsid w:val="00E76479"/>
    <w:rsid w:val="00E825EC"/>
    <w:rsid w:val="00EB10C6"/>
    <w:rsid w:val="00EC315A"/>
    <w:rsid w:val="00F021FC"/>
    <w:rsid w:val="00F27BA7"/>
    <w:rsid w:val="00FB515E"/>
    <w:rsid w:val="00FC053A"/>
    <w:rsid w:val="00FD7428"/>
    <w:rsid w:val="5C78ADD3"/>
    <w:rsid w:val="5D03B86F"/>
    <w:rsid w:val="7918BCB7"/>
    <w:rsid w:val="79F512A8"/>
    <w:rsid w:val="7FDF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7A4038"/>
  <w15:chartTrackingRefBased/>
  <w15:docId w15:val="{D0985C73-2608-48FB-82BF-6B58D55B0C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526C6"/>
    <w:rPr>
      <w:rFonts w:ascii="Arial" w:hAnsi="Arial"/>
      <w:sz w:val="24"/>
    </w:rPr>
  </w:style>
  <w:style w:type="paragraph" w:styleId="Heading1">
    <w:name w:val="heading 1"/>
    <w:basedOn w:val="Normal"/>
    <w:next w:val="Normal"/>
    <w:uiPriority w:val="4"/>
    <w:qFormat/>
    <w:rsid w:val="00C44656"/>
    <w:pPr>
      <w:keepNext/>
      <w:spacing w:before="240" w:after="120"/>
      <w:outlineLvl w:val="0"/>
    </w:pPr>
    <w:rPr>
      <w:b/>
      <w:kern w:val="28"/>
      <w:sz w:val="32"/>
    </w:rPr>
  </w:style>
  <w:style w:type="paragraph" w:styleId="Heading2">
    <w:name w:val="heading 2"/>
    <w:basedOn w:val="Normal"/>
    <w:next w:val="Normal"/>
    <w:uiPriority w:val="4"/>
    <w:qFormat/>
    <w:rsid w:val="00C44656"/>
    <w:pPr>
      <w:keepNext/>
      <w:spacing w:before="240"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uiPriority w:val="4"/>
    <w:qFormat/>
    <w:rsid w:val="00C44656"/>
    <w:pPr>
      <w:keepNext/>
      <w:spacing w:before="240" w:after="60"/>
      <w:outlineLvl w:val="2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Number" w:customStyle="1">
    <w:name w:val="Normal Number"/>
    <w:basedOn w:val="Normal"/>
    <w:qFormat/>
    <w:rsid w:val="006526C6"/>
    <w:pPr>
      <w:numPr>
        <w:numId w:val="7"/>
      </w:numPr>
      <w:tabs>
        <w:tab w:val="clear" w:pos="720"/>
      </w:tabs>
      <w:spacing w:after="240" w:line="360" w:lineRule="auto"/>
    </w:pPr>
    <w:rPr>
      <w:lang w:val="en-GB"/>
    </w:rPr>
  </w:style>
  <w:style w:type="paragraph" w:styleId="Quote">
    <w:name w:val="Quote"/>
    <w:basedOn w:val="Normal"/>
    <w:link w:val="QuoteChar"/>
    <w:qFormat/>
    <w:rsid w:val="00C44656"/>
    <w:pPr>
      <w:spacing w:after="120"/>
      <w:ind w:left="720" w:right="720"/>
    </w:pPr>
  </w:style>
  <w:style w:type="paragraph" w:styleId="Transcript" w:customStyle="1">
    <w:name w:val="Transcript"/>
    <w:basedOn w:val="Quote"/>
    <w:rsid w:val="00C44656"/>
    <w:pPr>
      <w:ind w:left="1440" w:hanging="720"/>
    </w:pPr>
  </w:style>
  <w:style w:type="character" w:styleId="Citation" w:customStyle="1">
    <w:name w:val="Citation"/>
    <w:basedOn w:val="DefaultParagraphFont"/>
    <w:uiPriority w:val="4"/>
    <w:rsid w:val="00C44656"/>
    <w:rPr>
      <w:rFonts w:ascii="Courier New" w:hAnsi="Courier New"/>
      <w:b/>
      <w:i/>
      <w:sz w:val="24"/>
    </w:rPr>
  </w:style>
  <w:style w:type="paragraph" w:styleId="Header">
    <w:name w:val="header"/>
    <w:basedOn w:val="Normal"/>
    <w:semiHidden/>
    <w:rsid w:val="00C4465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C4465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C44656"/>
    <w:rPr>
      <w:rFonts w:ascii="Courier New" w:hAnsi="Courier New"/>
    </w:rPr>
  </w:style>
  <w:style w:type="paragraph" w:styleId="DocumentMap">
    <w:name w:val="Document Map"/>
    <w:basedOn w:val="Normal"/>
    <w:semiHidden/>
    <w:rsid w:val="00C44656"/>
    <w:pPr>
      <w:shd w:val="clear" w:color="auto" w:fill="000080"/>
    </w:pPr>
    <w:rPr>
      <w:rFonts w:ascii="Tahoma" w:hAnsi="Tahoma"/>
    </w:rPr>
  </w:style>
  <w:style w:type="paragraph" w:styleId="PlainText">
    <w:name w:val="Plain Text"/>
    <w:basedOn w:val="Normal"/>
    <w:semiHidden/>
    <w:rsid w:val="00C44656"/>
    <w:rPr>
      <w:rFonts w:ascii="Courier New" w:hAnsi="Courier New"/>
      <w:sz w:val="20"/>
      <w:lang w:val="en-US"/>
    </w:rPr>
  </w:style>
  <w:style w:type="paragraph" w:styleId="QUOTE1" w:customStyle="1">
    <w:name w:val="QUOTE 1"/>
    <w:basedOn w:val="Quote"/>
    <w:link w:val="QUOTE1Char"/>
    <w:qFormat/>
    <w:rsid w:val="0097567E"/>
    <w:rPr>
      <w:lang w:val="en-US"/>
    </w:rPr>
  </w:style>
  <w:style w:type="paragraph" w:styleId="QUOTE2" w:customStyle="1">
    <w:name w:val="QUOTE 2"/>
    <w:basedOn w:val="Quote"/>
    <w:link w:val="QUOTE2Char"/>
    <w:qFormat/>
    <w:rsid w:val="0097567E"/>
    <w:pPr>
      <w:spacing w:after="360"/>
    </w:pPr>
  </w:style>
  <w:style w:type="character" w:styleId="QuoteChar" w:customStyle="1">
    <w:name w:val="Quote Char"/>
    <w:basedOn w:val="DefaultParagraphFont"/>
    <w:link w:val="Quote"/>
    <w:rsid w:val="0097567E"/>
    <w:rPr>
      <w:rFonts w:ascii="Arial" w:hAnsi="Arial"/>
      <w:sz w:val="24"/>
    </w:rPr>
  </w:style>
  <w:style w:type="character" w:styleId="QUOTE1Char" w:customStyle="1">
    <w:name w:val="QUOTE 1 Char"/>
    <w:basedOn w:val="QuoteChar"/>
    <w:link w:val="QUOTE1"/>
    <w:rsid w:val="0097567E"/>
    <w:rPr>
      <w:rFonts w:ascii="Arial" w:hAnsi="Arial"/>
      <w:sz w:val="24"/>
      <w:lang w:val="en-US"/>
    </w:rPr>
  </w:style>
  <w:style w:type="character" w:styleId="QUOTE2Char" w:customStyle="1">
    <w:name w:val="QUOTE 2 Char"/>
    <w:basedOn w:val="QuoteChar"/>
    <w:link w:val="QUOTE2"/>
    <w:rsid w:val="0097567E"/>
    <w:rPr>
      <w:rFonts w:ascii="Arial" w:hAnsi="Arial"/>
      <w:sz w:val="24"/>
    </w:rPr>
  </w:style>
  <w:style w:type="paragraph" w:styleId="QUOTE3" w:customStyle="1">
    <w:name w:val="QUOTE 3"/>
    <w:basedOn w:val="Quote"/>
    <w:link w:val="QUOTE3Char"/>
    <w:qFormat/>
    <w:rsid w:val="001201BE"/>
    <w:pPr>
      <w:numPr>
        <w:numId w:val="8"/>
      </w:numPr>
      <w:ind w:left="1080"/>
    </w:pPr>
  </w:style>
  <w:style w:type="paragraph" w:styleId="QUOTE4" w:customStyle="1">
    <w:name w:val="QUOTE 4"/>
    <w:basedOn w:val="QUOTE1"/>
    <w:link w:val="QUOTE4Char"/>
    <w:qFormat/>
    <w:rsid w:val="001201BE"/>
    <w:pPr>
      <w:numPr>
        <w:numId w:val="9"/>
      </w:numPr>
      <w:ind w:left="1080"/>
    </w:pPr>
  </w:style>
  <w:style w:type="character" w:styleId="QUOTE3Char" w:customStyle="1">
    <w:name w:val="QUOTE 3 Char"/>
    <w:basedOn w:val="QuoteChar"/>
    <w:link w:val="QUOTE3"/>
    <w:rsid w:val="001201BE"/>
    <w:rPr>
      <w:rFonts w:ascii="Arial" w:hAnsi="Arial"/>
      <w:sz w:val="24"/>
    </w:rPr>
  </w:style>
  <w:style w:type="paragraph" w:styleId="QUOTE5" w:customStyle="1">
    <w:name w:val="QUOTE 5"/>
    <w:basedOn w:val="QUOTE2"/>
    <w:link w:val="QUOTE5Char"/>
    <w:qFormat/>
    <w:rsid w:val="001201BE"/>
    <w:pPr>
      <w:numPr>
        <w:numId w:val="10"/>
      </w:numPr>
      <w:ind w:left="1080"/>
    </w:pPr>
  </w:style>
  <w:style w:type="character" w:styleId="QUOTE4Char" w:customStyle="1">
    <w:name w:val="QUOTE 4 Char"/>
    <w:basedOn w:val="QUOTE1Char"/>
    <w:link w:val="QUOTE4"/>
    <w:rsid w:val="001201BE"/>
    <w:rPr>
      <w:rFonts w:ascii="Arial" w:hAnsi="Arial"/>
      <w:sz w:val="24"/>
      <w:lang w:val="en-US"/>
    </w:rPr>
  </w:style>
  <w:style w:type="paragraph" w:styleId="QUOTE6" w:customStyle="1">
    <w:name w:val="QUOTE 6"/>
    <w:basedOn w:val="QUOTE2"/>
    <w:link w:val="QUOTE6Char"/>
    <w:qFormat/>
    <w:rsid w:val="001201BE"/>
    <w:pPr>
      <w:numPr>
        <w:numId w:val="11"/>
      </w:numPr>
      <w:ind w:left="1080"/>
    </w:pPr>
  </w:style>
  <w:style w:type="character" w:styleId="QUOTE5Char" w:customStyle="1">
    <w:name w:val="QUOTE 5 Char"/>
    <w:basedOn w:val="QUOTE2Char"/>
    <w:link w:val="QUOTE5"/>
    <w:rsid w:val="001201BE"/>
    <w:rPr>
      <w:rFonts w:ascii="Arial" w:hAnsi="Arial"/>
      <w:sz w:val="24"/>
    </w:rPr>
  </w:style>
  <w:style w:type="character" w:styleId="QUOTE6Char" w:customStyle="1">
    <w:name w:val="QUOTE 6 Char"/>
    <w:basedOn w:val="QUOTE2Char"/>
    <w:link w:val="QUOTE6"/>
    <w:rsid w:val="001201BE"/>
    <w:rPr>
      <w:rFonts w:ascii="Arial" w:hAnsi="Arial"/>
      <w:sz w:val="24"/>
    </w:rPr>
  </w:style>
  <w:style w:type="paragraph" w:styleId="JHeading" w:customStyle="1">
    <w:name w:val="J Heading"/>
    <w:basedOn w:val="Normal"/>
    <w:uiPriority w:val="1"/>
    <w:qFormat/>
    <w:rsid w:val="006526C6"/>
    <w:pPr>
      <w:spacing w:after="240" w:line="360" w:lineRule="auto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41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DC3B0A9434C24FAB075FF9F9818126" ma:contentTypeVersion="17" ma:contentTypeDescription="Create a new document." ma:contentTypeScope="" ma:versionID="51984a3b3bf74e4ad7e7a17333b55392">
  <xsd:schema xmlns:xsd="http://www.w3.org/2001/XMLSchema" xmlns:xs="http://www.w3.org/2001/XMLSchema" xmlns:p="http://schemas.microsoft.com/office/2006/metadata/properties" xmlns:ns2="54f42c18-cd59-4597-a4f9-3bfd91652efe" xmlns:ns3="15900cb3-7293-433b-91b7-55058eda1732" targetNamespace="http://schemas.microsoft.com/office/2006/metadata/properties" ma:root="true" ma:fieldsID="4d3ce977cce0d5b5a54a947c40ffaf00" ns2:_="" ns3:_="">
    <xsd:import namespace="54f42c18-cd59-4597-a4f9-3bfd91652efe"/>
    <xsd:import namespace="15900cb3-7293-433b-91b7-55058eda17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ay092024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January2026_x002e_pd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42c18-cd59-4597-a4f9-3bfd9165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68f06e9-7c98-4177-b2cc-2a623b6c0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y092024" ma:index="20" nillable="true" ma:displayName="May 09 2024" ma:format="Dropdown" ma:internalName="May092024">
      <xsd:simpleType>
        <xsd:restriction base="dms:Text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January2026_x002e_pdf" ma:index="24" nillable="true" ma:displayName="January 2026.pdf" ma:format="Dropdown" ma:internalName="January2026_x002e_pd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00cb3-7293-433b-91b7-55058eda17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43dac9-e481-42f4-a750-f16507c0bf31}" ma:internalName="TaxCatchAll" ma:showField="CatchAllData" ma:web="15900cb3-7293-433b-91b7-55058eda17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900cb3-7293-433b-91b7-55058eda1732" xsi:nil="true"/>
    <May092024 xmlns="54f42c18-cd59-4597-a4f9-3bfd91652efe" xsi:nil="true"/>
    <lcf76f155ced4ddcb4097134ff3c332f xmlns="54f42c18-cd59-4597-a4f9-3bfd91652efe">
      <Terms xmlns="http://schemas.microsoft.com/office/infopath/2007/PartnerControls"/>
    </lcf76f155ced4ddcb4097134ff3c332f>
    <January2026_x002e_pdf xmlns="54f42c18-cd59-4597-a4f9-3bfd91652efe" xsi:nil="true"/>
  </documentManagement>
</p:properties>
</file>

<file path=customXml/itemProps1.xml><?xml version="1.0" encoding="utf-8"?>
<ds:datastoreItem xmlns:ds="http://schemas.openxmlformats.org/officeDocument/2006/customXml" ds:itemID="{28CD9B34-A022-430E-878D-C10145E33DDB}"/>
</file>

<file path=customXml/itemProps2.xml><?xml version="1.0" encoding="utf-8"?>
<ds:datastoreItem xmlns:ds="http://schemas.openxmlformats.org/officeDocument/2006/customXml" ds:itemID="{DD4698CA-2ABE-4F54-B594-32AF6DFD17BD}"/>
</file>

<file path=customXml/itemProps3.xml><?xml version="1.0" encoding="utf-8"?>
<ds:datastoreItem xmlns:ds="http://schemas.openxmlformats.org/officeDocument/2006/customXml" ds:itemID="{CA46C85D-0ABF-44C5-A5C7-461F0A8B78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Provincial Courts of British Columbia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Fong, Vanessa</dc:creator>
  <cp:keywords/>
  <dc:description/>
  <cp:lastModifiedBy>Jacob Hadley</cp:lastModifiedBy>
  <cp:revision>8</cp:revision>
  <dcterms:created xsi:type="dcterms:W3CDTF">2025-09-11T16:21:00Z</dcterms:created>
  <dcterms:modified xsi:type="dcterms:W3CDTF">2025-11-14T05:20:14Z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0x0101008EDC3B0A9434C24FAB075FF9F9818126</vt:lpwstr>
  </property>
  <property fmtid="{D5CDD505-2E9C-101B-9397-08002B2CF9AE}" pid="3" name="MediaServiceImageTags">
    <vt:lpwstr/>
  </property>
</Properties>
</file>